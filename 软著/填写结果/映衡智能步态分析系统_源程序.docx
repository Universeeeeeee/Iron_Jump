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E869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"""Agent package exports."""</w:t>
      </w:r>
    </w:p>
    <w:p w14:paraId="6BE868E2">
      <w:pPr>
        <w:keepLines/>
      </w:pPr>
    </w:p>
    <w:p w14:paraId="5574CC4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import os</w:t>
      </w:r>
    </w:p>
    <w:p w14:paraId="0989519C">
      <w:pPr>
        <w:keepLines/>
      </w:pPr>
    </w:p>
    <w:p w14:paraId="7F7ABA10">
      <w:pPr>
        <w:keepLines/>
      </w:pPr>
    </w:p>
    <w:p w14:paraId="515D618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def _disable_logfire_pydantic_plugin() -&gt; None:</w:t>
      </w:r>
    </w:p>
    <w:p w14:paraId="4B67E78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"""Avoid loading the unused Logfire plugin during Pydantic model creation."""</w:t>
      </w:r>
    </w:p>
    <w:p w14:paraId="3BA56B4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disabled = os.environ.get("PYDANTIC_DISABLE_PLUGINS", "")</w:t>
      </w:r>
    </w:p>
    <w:p w14:paraId="2F568340">
      <w:pPr>
        <w:keepLines/>
        <w:tabs>
          <w:tab w:val="center" w:pos="5103"/>
        </w:tabs>
        <w:rPr>
          <w:rFonts w:hint="eastAsia" w:eastAsia="宋体"/>
          <w:lang w:eastAsia="zh-CN"/>
        </w:rPr>
      </w:pPr>
      <w:r>
        <w:rPr>
          <w:rFonts w:ascii="Courier New" w:hAnsi="Courier New" w:eastAsia="宋体"/>
          <w:b w:val="0"/>
          <w:color w:val="000000"/>
          <w:sz w:val="16"/>
        </w:rPr>
        <w:t xml:space="preserve">    if disabled in {"__all__", "1", "true"}:</w:t>
      </w:r>
      <w:r>
        <w:rPr>
          <w:rFonts w:hint="eastAsia"/>
          <w:b w:val="0"/>
          <w:color w:val="000000"/>
          <w:sz w:val="16"/>
          <w:lang w:eastAsia="zh-CN"/>
        </w:rPr>
        <w:tab/>
      </w:r>
      <w:bookmarkStart w:id="0" w:name="_GoBack"/>
      <w:bookmarkEnd w:id="0"/>
    </w:p>
    <w:p w14:paraId="681C026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</w:t>
      </w:r>
    </w:p>
    <w:p w14:paraId="7E014D85">
      <w:pPr>
        <w:keepLines/>
      </w:pPr>
    </w:p>
    <w:p w14:paraId="3903F73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plugins = [name.strip() for name in disabled.split(",") if name.strip()]</w:t>
      </w:r>
    </w:p>
    <w:p w14:paraId="2EDDC30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if "logfire-plugin" not in plugins:</w:t>
      </w:r>
    </w:p>
    <w:p w14:paraId="3C30C3B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plugins.append("logfire-plugin")</w:t>
      </w:r>
    </w:p>
    <w:p w14:paraId="2DF50C9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os.environ["PYDANTIC_DISABLE_PLUGINS"] = ",".join(plugins)</w:t>
      </w:r>
    </w:p>
    <w:p w14:paraId="66BEF42A">
      <w:pPr>
        <w:keepLines/>
      </w:pPr>
    </w:p>
    <w:p w14:paraId="557CDA40">
      <w:pPr>
        <w:keepLines/>
      </w:pPr>
    </w:p>
    <w:p w14:paraId="3877BD7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_disable_logfire_pydantic_plugin()</w:t>
      </w:r>
    </w:p>
    <w:p w14:paraId="3E69E3B8">
      <w:pPr>
        <w:keepLines/>
      </w:pPr>
    </w:p>
    <w:p w14:paraId="3C00B2C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.config.models import (</w:t>
      </w:r>
    </w:p>
    <w:p w14:paraId="5FDC79E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AthleteProfile,</w:t>
      </w:r>
    </w:p>
    <w:p w14:paraId="733669B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LLMTreadmillGaitConfig,</w:t>
      </w:r>
    </w:p>
    <w:p w14:paraId="7C5A4E3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LLMTreadmillRunningConfig,</w:t>
      </w:r>
    </w:p>
    <w:p w14:paraId="29360B4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)</w:t>
      </w:r>
    </w:p>
    <w:p w14:paraId="43EAA018">
      <w:pPr>
        <w:keepLines/>
      </w:pPr>
    </w:p>
    <w:p w14:paraId="24841B9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__all__ = [</w:t>
      </w:r>
    </w:p>
    <w:p w14:paraId="65F9A3F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"AthleteProfile",</w:t>
      </w:r>
    </w:p>
    <w:p w14:paraId="363102B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"ConfigService",</w:t>
      </w:r>
    </w:p>
    <w:p w14:paraId="1E0B18F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"GaitAgent",</w:t>
      </w:r>
    </w:p>
    <w:p w14:paraId="3FE1995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"LLMTreadmillGaitConfig",</w:t>
      </w:r>
    </w:p>
    <w:p w14:paraId="743DFE1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"LLMTreadmillRunningConfig",</w:t>
      </w:r>
    </w:p>
    <w:p w14:paraId="4BFF8C4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]</w:t>
      </w:r>
    </w:p>
    <w:p w14:paraId="3EF1E4E0">
      <w:pPr>
        <w:keepLines/>
      </w:pPr>
    </w:p>
    <w:p w14:paraId="70615C34">
      <w:pPr>
        <w:keepLines/>
      </w:pPr>
    </w:p>
    <w:p w14:paraId="60A81C0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def __getattr__(name: str):</w:t>
      </w:r>
    </w:p>
    <w:p w14:paraId="3967FAE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if name in {"ConfigService", "GaitAgent"}:</w:t>
      </w:r>
    </w:p>
    <w:p w14:paraId="3A058C7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from .config.service import ConfigService</w:t>
      </w:r>
    </w:p>
    <w:p w14:paraId="5907A397">
      <w:pPr>
        <w:keepLines/>
      </w:pPr>
    </w:p>
    <w:p w14:paraId="52FCE0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ConfigService</w:t>
      </w:r>
    </w:p>
    <w:p w14:paraId="2D98D5C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raise AttributeError(name)</w:t>
      </w:r>
    </w:p>
    <w:p w14:paraId="722B1B6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"""Infrastructure shared by independent Agent business modules."""</w:t>
      </w:r>
    </w:p>
    <w:p w14:paraId="699E96ED">
      <w:pPr>
        <w:keepLines/>
      </w:pPr>
    </w:p>
    <w:p w14:paraId="5859102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.model_provider import (</w:t>
      </w:r>
    </w:p>
    <w:p w14:paraId="2EC32D9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ModelProviderSettings,</w:t>
      </w:r>
    </w:p>
    <w:p w14:paraId="7A99A4E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build_chat_model,</w:t>
      </w:r>
    </w:p>
    <w:p w14:paraId="0F7E460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default_model_settings,</w:t>
      </w:r>
    </w:p>
    <w:p w14:paraId="0B84E57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load_model_provider_settings,</w:t>
      </w:r>
    </w:p>
    <w:p w14:paraId="6322C2C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)</w:t>
      </w:r>
    </w:p>
    <w:p w14:paraId="0B17055B">
      <w:pPr>
        <w:keepLines/>
      </w:pPr>
    </w:p>
    <w:p w14:paraId="529234C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__all__ = [</w:t>
      </w:r>
    </w:p>
    <w:p w14:paraId="5680B2F7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"ModelProviderSettings",</w:t>
      </w:r>
    </w:p>
    <w:p w14:paraId="26E167D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"build_chat_model",</w:t>
      </w:r>
    </w:p>
    <w:p w14:paraId="451D406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"default_model_settings",</w:t>
      </w:r>
    </w:p>
    <w:p w14:paraId="34F9046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"load_model_provider_settings",</w:t>
      </w:r>
    </w:p>
    <w:p w14:paraId="244E438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]</w:t>
      </w:r>
    </w:p>
    <w:p w14:paraId="56EBF24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"""Lazy model-provider construction shared by Config and Report Agents."""</w:t>
      </w:r>
    </w:p>
    <w:p w14:paraId="3786F59E">
      <w:pPr>
        <w:keepLines/>
      </w:pPr>
    </w:p>
    <w:p w14:paraId="372A4F8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__future__ import annotations</w:t>
      </w:r>
    </w:p>
    <w:p w14:paraId="3B15BD8F">
      <w:pPr>
        <w:keepLines/>
      </w:pPr>
    </w:p>
    <w:p w14:paraId="37CE48A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import os</w:t>
      </w:r>
    </w:p>
    <w:p w14:paraId="3E34978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dataclasses import dataclass</w:t>
      </w:r>
    </w:p>
    <w:p w14:paraId="0ADE018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pathlib import Path</w:t>
      </w:r>
    </w:p>
    <w:p w14:paraId="5966F7B5">
      <w:pPr>
        <w:keepLines/>
      </w:pPr>
    </w:p>
    <w:p w14:paraId="155C082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import httpx</w:t>
      </w:r>
    </w:p>
    <w:p w14:paraId="0F2F75B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dotenv import load_dotenv</w:t>
      </w:r>
    </w:p>
    <w:p w14:paraId="5552915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pydantic_ai.models.openai import OpenAIChatModel</w:t>
      </w:r>
    </w:p>
    <w:p w14:paraId="289C0E7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pydantic_ai.providers.openai import OpenAIProvider</w:t>
      </w:r>
    </w:p>
    <w:p w14:paraId="423CDB34">
      <w:pPr>
        <w:keepLines/>
      </w:pPr>
    </w:p>
    <w:p w14:paraId="5E12A5C1">
      <w:pPr>
        <w:keepLines/>
      </w:pPr>
    </w:p>
    <w:p w14:paraId="2E25B36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@dataclass(frozen=True)</w:t>
      </w:r>
    </w:p>
    <w:p w14:paraId="68707C6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class ModelProviderSettings:</w:t>
      </w:r>
    </w:p>
    <w:p w14:paraId="19A42BE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base_url: str</w:t>
      </w:r>
    </w:p>
    <w:p w14:paraId="5053357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api_key: str</w:t>
      </w:r>
    </w:p>
    <w:p w14:paraId="291EBEF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model_name: str = "deepseek-v4-flash"</w:t>
      </w:r>
    </w:p>
    <w:p w14:paraId="0D607A0F">
      <w:pPr>
        <w:keepLines/>
      </w:pPr>
    </w:p>
    <w:p w14:paraId="696E0F62">
      <w:pPr>
        <w:keepLines/>
      </w:pPr>
    </w:p>
    <w:p w14:paraId="1229775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def load_model_provider_settings() -&gt; ModelProviderSettings:</w:t>
      </w:r>
    </w:p>
    <w:p w14:paraId="65E3F72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"""Load provider settings without constructing a model or making requests."""</w:t>
      </w:r>
    </w:p>
    <w:p w14:paraId="6C7DD8D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dotenv_path = Path(__file__).resolve().parents[2] / ".env"</w:t>
      </w:r>
    </w:p>
    <w:p w14:paraId="442A4AE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load_dotenv(dotenv_path=dotenv_path)</w:t>
      </w:r>
    </w:p>
    <w:p w14:paraId="5C2BFA4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base_url = os.getenv("OPENAI_BASE_URL")</w:t>
      </w:r>
    </w:p>
    <w:p w14:paraId="705E4FB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api_key = os.getenv("OPENAI_API_KEY")</w:t>
      </w:r>
    </w:p>
    <w:p w14:paraId="0278F28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if not base_url or not api_key:</w:t>
      </w:r>
    </w:p>
    <w:p w14:paraId="4278154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raise RuntimeError(</w:t>
      </w:r>
    </w:p>
    <w:p w14:paraId="2F474FE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"缺少 OPENAI_BASE_URL 或 OPENAI_API_KEY，"</w:t>
      </w:r>
    </w:p>
    <w:p w14:paraId="3FA3757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f"请检查 .env 配置 (查找路径: {dotenv_path})"</w:t>
      </w:r>
    </w:p>
    <w:p w14:paraId="32CC003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581BFC1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return ModelProviderSettings(base_url=base_url, api_key=api_key)</w:t>
      </w:r>
    </w:p>
    <w:p w14:paraId="66673996">
      <w:pPr>
        <w:keepLines/>
      </w:pPr>
    </w:p>
    <w:p w14:paraId="0F29C22A">
      <w:pPr>
        <w:keepLines/>
      </w:pPr>
    </w:p>
    <w:p w14:paraId="7C2AD33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def build_chat_model(</w:t>
      </w:r>
    </w:p>
    <w:p w14:paraId="50F1A7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http_client: httpx.AsyncClient,</w:t>
      </w:r>
    </w:p>
    <w:p w14:paraId="57C705B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settings: ModelProviderSettings | None = None,</w:t>
      </w:r>
    </w:p>
    <w:p w14:paraId="1DE6683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) -&gt; OpenAIChatModel:</w:t>
      </w:r>
    </w:p>
    <w:p w14:paraId="1D30F7D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"""Build a fresh model using the caller-owned HTTP client."""</w:t>
      </w:r>
    </w:p>
    <w:p w14:paraId="4E692E4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resolved = settings or load_model_provider_settings()</w:t>
      </w:r>
    </w:p>
    <w:p w14:paraId="6678308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provider = OpenAIProvider(</w:t>
      </w:r>
    </w:p>
    <w:p w14:paraId="698BA1F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base_url=resolved.base_url,</w:t>
      </w:r>
    </w:p>
    <w:p w14:paraId="7CB0B03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api_key=resolved.api_key,</w:t>
      </w:r>
    </w:p>
    <w:p w14:paraId="4B5B1C6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http_client=http_client,</w:t>
      </w:r>
    </w:p>
    <w:p w14:paraId="44BD679E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1E90847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return OpenAIChatModel(resolved.model_name, provider=provider)</w:t>
      </w:r>
    </w:p>
    <w:p w14:paraId="62331863">
      <w:pPr>
        <w:keepLines/>
      </w:pPr>
    </w:p>
    <w:p w14:paraId="72A71B76">
      <w:pPr>
        <w:keepLines/>
      </w:pPr>
    </w:p>
    <w:p w14:paraId="1FE7296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def default_model_settings() -&gt; dict:</w:t>
      </w:r>
    </w:p>
    <w:p w14:paraId="5B71563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"""Return the shared provider-specific settings without business policy."""</w:t>
      </w:r>
    </w:p>
    <w:p w14:paraId="3963EA6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return {"extra_body": {"thinking": {"type": "disabled"}}}</w:t>
      </w:r>
    </w:p>
    <w:p w14:paraId="67374ED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"""Test-configuration Agent business package."""</w:t>
      </w:r>
    </w:p>
    <w:p w14:paraId="5FC953B4">
      <w:pPr>
        <w:keepLines/>
      </w:pPr>
    </w:p>
    <w:p w14:paraId="1034978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.models import AthleteProfile, LLMTreadmillGaitConfig, LLMTreadmillRunningConfig</w:t>
      </w:r>
    </w:p>
    <w:p w14:paraId="58E3F3B4">
      <w:pPr>
        <w:keepLines/>
      </w:pPr>
    </w:p>
    <w:p w14:paraId="7C5DA99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__all__ = [</w:t>
      </w:r>
    </w:p>
    <w:p w14:paraId="54C7E9A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"AthleteProfile",</w:t>
      </w:r>
    </w:p>
    <w:p w14:paraId="242868C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"ConfigService",</w:t>
      </w:r>
    </w:p>
    <w:p w14:paraId="1D31BAC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"LLMTreadmillGaitConfig",</w:t>
      </w:r>
    </w:p>
    <w:p w14:paraId="346A8D5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"LLMTreadmillRunningConfig",</w:t>
      </w:r>
    </w:p>
    <w:p w14:paraId="06C62FF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]</w:t>
      </w:r>
    </w:p>
    <w:p w14:paraId="5CD7FE1A">
      <w:pPr>
        <w:keepLines/>
      </w:pPr>
    </w:p>
    <w:p w14:paraId="4BF02B12">
      <w:pPr>
        <w:keepLines/>
      </w:pPr>
    </w:p>
    <w:p w14:paraId="1EE8A3E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def __getattr__(name: str):</w:t>
      </w:r>
    </w:p>
    <w:p w14:paraId="365E7C1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if name == "ConfigService":</w:t>
      </w:r>
    </w:p>
    <w:p w14:paraId="5F5981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from .service import ConfigService</w:t>
      </w:r>
    </w:p>
    <w:p w14:paraId="20954D06">
      <w:pPr>
        <w:keepLines/>
      </w:pPr>
    </w:p>
    <w:p w14:paraId="0EDB875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ConfigService</w:t>
      </w:r>
    </w:p>
    <w:p w14:paraId="3661E42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raise AttributeError(name)</w:t>
      </w:r>
    </w:p>
    <w:p w14:paraId="2765BF5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agent.py — Config Agent（在线模式）</w:t>
      </w:r>
    </w:p>
    <w:p w14:paraId="36B587B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使用 Pydantic AI + DeepSeek LLM 进行智能参数配置</w:t>
      </w:r>
    </w:p>
    <w:p w14:paraId="20FA627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</w:t>
      </w:r>
    </w:p>
    <w:p w14:paraId="5553E77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数据流:</w:t>
      </w:r>
    </w:p>
    <w:p w14:paraId="614FBCE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  用户自然语言 + AthleteProfile</w:t>
      </w:r>
    </w:p>
    <w:p w14:paraId="2B0F681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    → Pydantic AI (Union[LLMTestConfig, ChatResponse])</w:t>
      </w:r>
    </w:p>
    <w:p w14:paraId="2E16A3A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    → LLM 自主选择: 自然语言回复 或 结构化配置</w:t>
      </w:r>
    </w:p>
    <w:p w14:paraId="606A640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    → 配置路径: LLMTestConfig → TestConfig → ParamSchema 校验</w:t>
      </w:r>
    </w:p>
    <w:p w14:paraId="7B118AE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    → 返回 (TestConfig | None, 回复文字)</w:t>
      </w:r>
    </w:p>
    <w:p w14:paraId="27B65242">
      <w:pPr>
        <w:keepLines/>
      </w:pPr>
    </w:p>
    <w:p w14:paraId="16A1CA3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__future__ import annotations</w:t>
      </w:r>
    </w:p>
    <w:p w14:paraId="6A0BA444">
      <w:pPr>
        <w:keepLines/>
      </w:pPr>
    </w:p>
    <w:p w14:paraId="2637A75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import asyncio</w:t>
      </w:r>
    </w:p>
    <w:p w14:paraId="6D95BB2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import time</w:t>
      </w:r>
    </w:p>
    <w:p w14:paraId="7EDD844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pathlib import Path</w:t>
      </w:r>
    </w:p>
    <w:p w14:paraId="3968B18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typing import Any, Union, Callable</w:t>
      </w:r>
    </w:p>
    <w:p w14:paraId="74806677">
      <w:pPr>
        <w:keepLines/>
      </w:pPr>
    </w:p>
    <w:p w14:paraId="0B5D834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import httpx</w:t>
      </w:r>
    </w:p>
    <w:p w14:paraId="43E29C4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pydantic_ai import Agent</w:t>
      </w:r>
    </w:p>
    <w:p w14:paraId="1909E7DA">
      <w:pPr>
        <w:keepLines/>
      </w:pPr>
    </w:p>
    <w:p w14:paraId="09A80DC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config.config_validation import validate_runtime_config</w:t>
      </w:r>
    </w:p>
    <w:p w14:paraId="599800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config.test_config import TestConfig, AnyTestConfig</w:t>
      </w:r>
    </w:p>
    <w:p w14:paraId="6E93E0D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agent.common.model_provider import build_chat_model, default_model_settings</w:t>
      </w:r>
    </w:p>
    <w:p w14:paraId="481D652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.models import AthleteProfile, LLMTestConfig, ChatResponse, LLMTreadmillGaitConfig, LLMTreadmillRunningConfig</w:t>
      </w:r>
    </w:p>
    <w:p w14:paraId="3802A13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.rule_engine import RuleEngine</w:t>
      </w:r>
    </w:p>
    <w:p w14:paraId="3FB3326A">
      <w:pPr>
        <w:keepLines/>
        <w:pageBreakBefore/>
      </w:pPr>
    </w:p>
    <w:p w14:paraId="2C7C571E">
      <w:pPr>
        <w:keepLines/>
      </w:pPr>
    </w:p>
    <w:p w14:paraId="6AA0A2D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---- Load System Prompts ----</w:t>
      </w:r>
    </w:p>
    <w:p w14:paraId="431BE67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_PROMPT_DIR = Path(__file__).resolve().parent / "prompts"</w:t>
      </w:r>
    </w:p>
    <w:p w14:paraId="66B07D17">
      <w:pPr>
        <w:keepLines/>
      </w:pPr>
    </w:p>
    <w:p w14:paraId="4E22D834">
      <w:pPr>
        <w:keepLines/>
      </w:pPr>
    </w:p>
    <w:p w14:paraId="5CFD770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def _load_prompt(name: str) -&gt; str:</w:t>
      </w:r>
    </w:p>
    <w:p w14:paraId="4368E1C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"""从 agent/prompts/ 加载 prompt 文件内容。"""</w:t>
      </w:r>
    </w:p>
    <w:p w14:paraId="2CA2BF0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path = _PROMPT_DIR / name</w:t>
      </w:r>
    </w:p>
    <w:p w14:paraId="41785C6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return path.read_text(encoding="utf-8").strip()</w:t>
      </w:r>
    </w:p>
    <w:p w14:paraId="388B7D3A">
      <w:pPr>
        <w:keepLines/>
      </w:pPr>
    </w:p>
    <w:p w14:paraId="636B0DC3">
      <w:pPr>
        <w:keepLines/>
      </w:pPr>
    </w:p>
    <w:p w14:paraId="6D099C1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---- System Prompt (instance property, loaded per mode in __init__) ----</w:t>
      </w:r>
    </w:p>
    <w:p w14:paraId="1F224F41">
      <w:pPr>
        <w:keepLines/>
      </w:pPr>
    </w:p>
    <w:p w14:paraId="7D6FE9EE">
      <w:pPr>
        <w:keepLines/>
      </w:pPr>
    </w:p>
    <w:p w14:paraId="26AE5EC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def _format_runtime_context(ctx: AthleteProfile, mode: str = "jump") -&gt; str:</w:t>
      </w:r>
    </w:p>
    <w:p w14:paraId="2BB0F3F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"""将本地上下文注入 prompt，避免为已知数据额外发起 tool 往返。"""</w:t>
      </w:r>
    </w:p>
    <w:p w14:paraId="727706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if ctx.history:</w:t>
      </w:r>
    </w:p>
    <w:p w14:paraId="5147801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recent = ctx.history[-3:]</w:t>
      </w:r>
    </w:p>
    <w:p w14:paraId="5474D17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history_text = "\n".join(</w:t>
      </w:r>
    </w:p>
    <w:p w14:paraId="327C130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f"- {h.get('date', '')}: {h.get('test_type', '')}, "</w:t>
      </w:r>
    </w:p>
    <w:p w14:paraId="7819D1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f"jumps={h.get('number_of_jumps', '')}, "</w:t>
      </w:r>
    </w:p>
    <w:p w14:paraId="44BFA27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f"min_contact={h.get('min_contact_time', '')}ms"</w:t>
      </w:r>
    </w:p>
    <w:p w14:paraId="13D5678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for h in recent</w:t>
      </w:r>
    </w:p>
    <w:p w14:paraId="68FFB8E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46CCB6A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else:</w:t>
      </w:r>
    </w:p>
    <w:p w14:paraId="444FF7E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history_text = "该用户无历史测试记录"</w:t>
      </w:r>
    </w:p>
    <w:p w14:paraId="48CD2EC9">
      <w:pPr>
        <w:keepLines/>
      </w:pPr>
    </w:p>
    <w:p w14:paraId="2DFF0B2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level_labels = {"beginner": "入门", "intermediate": "进阶", "advanced": "高阶"}</w:t>
      </w:r>
    </w:p>
    <w:p w14:paraId="2E081CC8">
      <w:pPr>
        <w:keepLines/>
      </w:pPr>
    </w:p>
    <w:p w14:paraId="36AF80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supported_labels = {</w:t>
      </w:r>
    </w:p>
    <w:p w14:paraId="7C6991B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"jump": "Jump Test",</w:t>
      </w:r>
    </w:p>
    <w:p w14:paraId="0EF595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"treadmill_gait": "Treadmill Gait Test",</w:t>
      </w:r>
    </w:p>
    <w:p w14:paraId="2DD2231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"treadmill_running": "Treadmill Running Test",</w:t>
      </w:r>
    </w:p>
    <w:p w14:paraId="334D2B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}</w:t>
      </w:r>
    </w:p>
    <w:p w14:paraId="38C7996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return (</w:t>
      </w:r>
    </w:p>
    <w:p w14:paraId="0344E6D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"用户信息：\n"</w:t>
      </w:r>
    </w:p>
    <w:p w14:paraId="0980A48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f"- 年龄: {ctx.age}\n"</w:t>
      </w:r>
    </w:p>
    <w:p w14:paraId="4619FAB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f"- 体重: {ctx.weight}kg\n"</w:t>
      </w:r>
    </w:p>
    <w:p w14:paraId="21EC760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f"- 身高: {ctx.height}cm\n"</w:t>
      </w:r>
    </w:p>
    <w:p w14:paraId="4DFEF04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f"- 训练水平: {level_labels.get(ctx.level, ctx.level)}\n"</w:t>
      </w:r>
    </w:p>
    <w:p w14:paraId="11D7852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f"- 侧重训练: {ctx.focus_side or '均衡'}\n"</w:t>
      </w:r>
    </w:p>
    <w:p w14:paraId="35D53B8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"历史记录：\n"</w:t>
      </w:r>
    </w:p>
    <w:p w14:paraId="536B9F3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f"{history_text}\n"</w:t>
      </w:r>
    </w:p>
    <w:p w14:paraId="2DB5BF0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"设备能力：\n"</w:t>
      </w:r>
    </w:p>
    <w:p w14:paraId="09F6642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f"- 设备通道数: {ctx.device_channels}\n"</w:t>
      </w:r>
    </w:p>
    <w:p w14:paraId="4EC6B33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"- 采样率: 1000Hz (硬件固定)\n"</w:t>
      </w:r>
    </w:p>
    <w:p w14:paraId="5ECF00B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f"- 当前支持的测试类型: {supported_labels.get(mode, supported_labels['jump'])}"</w:t>
      </w:r>
    </w:p>
    <w:p w14:paraId="320D1C2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3757B730">
      <w:pPr>
        <w:keepLines/>
      </w:pPr>
    </w:p>
    <w:p w14:paraId="5D770112">
      <w:pPr>
        <w:keepLines/>
        <w:pageBreakBefore/>
      </w:pPr>
    </w:p>
    <w:p w14:paraId="3D67EB8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class LLMConfigAgent:</w:t>
      </w:r>
    </w:p>
    <w:p w14:paraId="0B46F31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</w:t>
      </w:r>
    </w:p>
    <w:p w14:paraId="5324EF0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LLM 配置 Agent — 支持多轮对话，管理对话历史。</w:t>
      </w:r>
    </w:p>
    <w:p w14:paraId="42DD42AC">
      <w:pPr>
        <w:keepLines/>
      </w:pPr>
    </w:p>
    <w:p w14:paraId="5B6AF7E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延迟初始化: Agent 实例在首次调用 chat() 时才创建，</w:t>
      </w:r>
    </w:p>
    <w:p w14:paraId="6B6E1E8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避免仅导入此模块就触发 .env 加载和网络连接。</w:t>
      </w:r>
    </w:p>
    <w:p w14:paraId="438AE71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</w:t>
      </w:r>
    </w:p>
    <w:p w14:paraId="53A93EA1">
      <w:pPr>
        <w:keepLines/>
      </w:pPr>
    </w:p>
    <w:p w14:paraId="3B1C5D2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ClarifyGPT 配置 ----</w:t>
      </w:r>
    </w:p>
    <w:p w14:paraId="1F47692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N_SAMPLES = 3         # 总采样次数（含首次）</w:t>
      </w:r>
    </w:p>
    <w:p w14:paraId="7E716CF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MIN_CONFIG_COUNT = 3  # 三次采样都必须生成配置，才进入一致性比较</w:t>
      </w:r>
    </w:p>
    <w:p w14:paraId="7FBF694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FIELD_LABELS = {</w:t>
      </w:r>
    </w:p>
    <w:p w14:paraId="3F4A123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"stop_type": "停止方式",</w:t>
      </w:r>
    </w:p>
    <w:p w14:paraId="4B72B64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"number_of_jumps": "跳跃次数",</w:t>
      </w:r>
    </w:p>
    <w:p w14:paraId="62B61ED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"test_length": "测试时长",</w:t>
      </w:r>
    </w:p>
    <w:p w14:paraId="51049A6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"treadmill_speed": "跑步机速度",</w:t>
      </w:r>
    </w:p>
    <w:p w14:paraId="4E0540F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"direction": "跑步方向",</w:t>
      </w:r>
    </w:p>
    <w:p w14:paraId="3DF332F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}</w:t>
      </w:r>
    </w:p>
    <w:p w14:paraId="7AEAC84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STRONG_CONFIG_PHRASES = (</w:t>
      </w:r>
    </w:p>
    <w:p w14:paraId="69ED951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"配置",</w:t>
      </w:r>
    </w:p>
    <w:p w14:paraId="6A5B100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"配参数",</w:t>
      </w:r>
    </w:p>
    <w:p w14:paraId="3DFBB80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"帮我配",</w:t>
      </w:r>
    </w:p>
    <w:p w14:paraId="735003D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"生成参数",</w:t>
      </w:r>
    </w:p>
    <w:p w14:paraId="5759D9E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"设置参数",</w:t>
      </w:r>
    </w:p>
    <w:p w14:paraId="297634B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"设参数",</w:t>
      </w:r>
    </w:p>
    <w:p w14:paraId="399A1B1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2801D6A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CONFIG_ACTION_TERMS = (</w:t>
      </w:r>
    </w:p>
    <w:p w14:paraId="1A8BCC2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"测试",</w:t>
      </w:r>
    </w:p>
    <w:p w14:paraId="527F4BA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"测",</w:t>
      </w:r>
    </w:p>
    <w:p w14:paraId="7B783FB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"纵跳",</w:t>
      </w:r>
    </w:p>
    <w:p w14:paraId="74F5737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"跳跃",</w:t>
      </w:r>
    </w:p>
    <w:p w14:paraId="156891E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"跳",</w:t>
      </w:r>
    </w:p>
    <w:p w14:paraId="6AC6E15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"开始",</w:t>
      </w:r>
    </w:p>
    <w:p w14:paraId="2210167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"停止",</w:t>
      </w:r>
    </w:p>
    <w:p w14:paraId="622F41A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"jump",</w:t>
      </w:r>
    </w:p>
    <w:p w14:paraId="77D4038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"test",</w:t>
      </w:r>
    </w:p>
    <w:p w14:paraId="3F4D7AA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271BF76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CONFIG_CONSTRAINT_TERMS = (</w:t>
      </w:r>
    </w:p>
    <w:p w14:paraId="08BFF18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"次",</w:t>
      </w:r>
    </w:p>
    <w:p w14:paraId="1669F58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"分钟",</w:t>
      </w:r>
    </w:p>
    <w:p w14:paraId="0311A91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"秒",</w:t>
      </w:r>
    </w:p>
    <w:p w14:paraId="7BF848F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"时长",</w:t>
      </w:r>
    </w:p>
    <w:p w14:paraId="77FFA49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"手动",</w:t>
      </w:r>
    </w:p>
    <w:p w14:paraId="4EB64E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"自动",</w:t>
      </w:r>
    </w:p>
    <w:p w14:paraId="37487D7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"起跳",</w:t>
      </w:r>
    </w:p>
    <w:p w14:paraId="68FCFD9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"双脚",</w:t>
      </w:r>
    </w:p>
    <w:p w14:paraId="0E060E2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"单脚",</w:t>
      </w:r>
    </w:p>
    <w:p w14:paraId="316C469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"次数",</w:t>
      </w:r>
    </w:p>
    <w:p w14:paraId="0D7035B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"参数",</w:t>
      </w:r>
    </w:p>
    <w:p w14:paraId="1D01C49D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"minute",</w:t>
      </w:r>
    </w:p>
    <w:p w14:paraId="7CACF15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"second",</w:t>
      </w:r>
    </w:p>
    <w:p w14:paraId="5398212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"times",</w:t>
      </w:r>
    </w:p>
    <w:p w14:paraId="6E94FE7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5A1CA75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CURRENT_CONFIG_QUERY_TERMS = (</w:t>
      </w:r>
    </w:p>
    <w:p w14:paraId="43FB862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"展示",</w:t>
      </w:r>
    </w:p>
    <w:p w14:paraId="2B67D77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"显示",</w:t>
      </w:r>
    </w:p>
    <w:p w14:paraId="3F87286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"输出",</w:t>
      </w:r>
    </w:p>
    <w:p w14:paraId="5A06B6D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"查看",</w:t>
      </w:r>
    </w:p>
    <w:p w14:paraId="6073C6C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"列出",</w:t>
      </w:r>
    </w:p>
    <w:p w14:paraId="7619D25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"表格",</w:t>
      </w:r>
    </w:p>
    <w:p w14:paraId="0ACD6FE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"完整",</w:t>
      </w:r>
    </w:p>
    <w:p w14:paraId="3F0A14E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"当前",</w:t>
      </w:r>
    </w:p>
    <w:p w14:paraId="6D52947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"详情",</w:t>
      </w:r>
    </w:p>
    <w:p w14:paraId="0118D41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"show",</w:t>
      </w:r>
    </w:p>
    <w:p w14:paraId="0F70D19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"display",</w:t>
      </w:r>
    </w:p>
    <w:p w14:paraId="7B8D3E7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"table",</w:t>
      </w:r>
    </w:p>
    <w:p w14:paraId="6B74A24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"list",</w:t>
      </w:r>
    </w:p>
    <w:p w14:paraId="293A179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1D7AE01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CONFIG_REFERENCE_TERMS = ("配置", "参数", "config", "setting")</w:t>
      </w:r>
    </w:p>
    <w:p w14:paraId="75E95C14">
      <w:pPr>
        <w:keepLines/>
      </w:pPr>
    </w:p>
    <w:p w14:paraId="57D87BA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PROMPT_MAP = {</w:t>
      </w:r>
    </w:p>
    <w:p w14:paraId="45D66D8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"jump": "jump.md",</w:t>
      </w:r>
    </w:p>
    <w:p w14:paraId="76E58C2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"treadmill_gait": "treadmill_gait.md",</w:t>
      </w:r>
    </w:p>
    <w:p w14:paraId="6DFFE2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"treadmill_running": "treadmill_running.md",</w:t>
      </w:r>
    </w:p>
    <w:p w14:paraId="79C9497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}</w:t>
      </w:r>
    </w:p>
    <w:p w14:paraId="19FBB53F">
      <w:pPr>
        <w:keepLines/>
      </w:pPr>
    </w:p>
    <w:p w14:paraId="5AA0712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MODE_CONSENSUS_FIELDS = {</w:t>
      </w:r>
    </w:p>
    <w:p w14:paraId="6F357FA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"jump": [</w:t>
      </w:r>
    </w:p>
    <w:p w14:paraId="5811BC9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"start_type", "start_position", "stop_type", "finish_position",</w:t>
      </w:r>
    </w:p>
    <w:p w14:paraId="1A39221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"number_of_jumps", "test_length", "starting_foot",</w:t>
      </w:r>
    </w:p>
    <w:p w14:paraId="77E8D33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],</w:t>
      </w:r>
    </w:p>
    <w:p w14:paraId="5474C8D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"treadmill_gait": ["treadmill_speed", "direction", "stop_type", "test_length"],</w:t>
      </w:r>
    </w:p>
    <w:p w14:paraId="0585EAA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"treadmill_running": ["treadmill_speed", "direction", "stop_type", "test_length"],</w:t>
      </w:r>
    </w:p>
    <w:p w14:paraId="3E1C4CC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}</w:t>
      </w:r>
    </w:p>
    <w:p w14:paraId="1B3C5DA0">
      <w:pPr>
        <w:keepLines/>
      </w:pPr>
    </w:p>
    <w:p w14:paraId="1733970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MODE_OUTPUT_TYPES = {</w:t>
      </w:r>
    </w:p>
    <w:p w14:paraId="4267260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"jump": Union[LLMTestConfig, ChatResponse],</w:t>
      </w:r>
    </w:p>
    <w:p w14:paraId="5976B90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"treadmill_gait": Union[LLMTreadmillGaitConfig, ChatResponse],</w:t>
      </w:r>
    </w:p>
    <w:p w14:paraId="4AAF0CA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"treadmill_running": Union[LLMTreadmillRunningConfig, ChatResponse],</w:t>
      </w:r>
    </w:p>
    <w:p w14:paraId="3854A82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}</w:t>
      </w:r>
    </w:p>
    <w:p w14:paraId="080827C8">
      <w:pPr>
        <w:keepLines/>
      </w:pPr>
    </w:p>
    <w:p w14:paraId="63EE26E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__init__(self, mode: str = "jump"):</w:t>
      </w:r>
    </w:p>
    <w:p w14:paraId="3CA9605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self._mode = mode</w:t>
      </w:r>
    </w:p>
    <w:p w14:paraId="0A62B8F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self.message_history = None</w:t>
      </w:r>
    </w:p>
    <w:p w14:paraId="5025DAF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self._last_config: AnyTestConfig | None = None</w:t>
      </w:r>
    </w:p>
    <w:p w14:paraId="2E45F19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self._CONSENSUS_FIELDS = self.MODE_CONSENSUS_FIELDS.get(</w:t>
      </w:r>
    </w:p>
    <w:p w14:paraId="30379F6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mode, self.MODE_CONSENSUS_FIELDS["jump"]</w:t>
      </w:r>
    </w:p>
    <w:p w14:paraId="4B211D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72D953F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self._system_prompt = _load_prompt(self.PROMPT_MAP.get(mode, self.PROMPT_MAP["jump"]))</w:t>
      </w:r>
    </w:p>
    <w:p w14:paraId="2FD42C10">
      <w:pPr>
        <w:keepLines/>
        <w:pageBreakBefore/>
      </w:pPr>
    </w:p>
    <w:p w14:paraId="2F95C12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@staticmethod</w:t>
      </w:r>
    </w:p>
    <w:p w14:paraId="313C59F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_make_agent(http_client: httpx.AsyncClient, mode: str = "jump") -&gt; Agent:</w:t>
      </w:r>
    </w:p>
    <w:p w14:paraId="70BFEB0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"""用 fresh http_client 创建 Agent，绕过 pydantic-ai 全局缓存。</w:t>
      </w:r>
    </w:p>
    <w:p w14:paraId="1FF338B6">
      <w:pPr>
        <w:keepLines/>
      </w:pPr>
    </w:p>
    <w:p w14:paraId="4B1E881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mode 决定 output_type Union:</w:t>
      </w:r>
    </w:p>
    <w:p w14:paraId="7F5BD80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- "jump" → Union[LLMTestConfig, ChatResponse]</w:t>
      </w:r>
    </w:p>
    <w:p w14:paraId="45A1FD3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- "treadmill_gait" → Union[LLMTreadmillGaitConfig, ChatResponse]</w:t>
      </w:r>
    </w:p>
    <w:p w14:paraId="632238B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- "treadmill_running" → Union[LLMTreadmillRunningConfig, ChatResponse]</w:t>
      </w:r>
    </w:p>
    <w:p w14:paraId="51DA465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</w:t>
      </w:r>
    </w:p>
    <w:p w14:paraId="1E6A2C9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model = build_chat_model(http_client)</w:t>
      </w:r>
    </w:p>
    <w:p w14:paraId="12C9184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output_type = LLMConfigAgent.MODE_OUTPUT_TYPES.get(</w:t>
      </w:r>
    </w:p>
    <w:p w14:paraId="572AF98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mode, LLMConfigAgent.MODE_OUTPUT_TYPES["jump"]</w:t>
      </w:r>
    </w:p>
    <w:p w14:paraId="623CB04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5E1FDFB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instructions = _load_prompt(LLMConfigAgent.PROMPT_MAP.get(mode, LLMConfigAgent.PROMPT_MAP["jump"]))</w:t>
      </w:r>
    </w:p>
    <w:p w14:paraId="71EECC5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Agent(</w:t>
      </w:r>
    </w:p>
    <w:p w14:paraId="6E54F36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model=model,</w:t>
      </w:r>
    </w:p>
    <w:p w14:paraId="40092BF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deps_type=AthleteProfile,</w:t>
      </w:r>
    </w:p>
    <w:p w14:paraId="59225C4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output_type=output_type,</w:t>
      </w:r>
    </w:p>
    <w:p w14:paraId="75EE5D2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instructions=instructions,</w:t>
      </w:r>
    </w:p>
    <w:p w14:paraId="68DB3D6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retries=1,</w:t>
      </w:r>
    </w:p>
    <w:p w14:paraId="65217B0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model_settings=default_model_settings(),</w:t>
      </w:r>
    </w:p>
    <w:p w14:paraId="15AF9DC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5B62F140">
      <w:pPr>
        <w:keepLines/>
      </w:pPr>
    </w:p>
    <w:p w14:paraId="41EAE7D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warmup(self):</w:t>
      </w:r>
    </w:p>
    <w:p w14:paraId="2EC36B6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"""预热: 用 fresh client 初始化连接。"""</w:t>
      </w:r>
    </w:p>
    <w:p w14:paraId="49611B03">
      <w:pPr>
        <w:keepLines/>
      </w:pPr>
    </w:p>
    <w:p w14:paraId="0FA2BF4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async def _flow():</w:t>
      </w:r>
    </w:p>
    <w:p w14:paraId="66C2A0C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http_client = httpx.AsyncClient()</w:t>
      </w:r>
    </w:p>
    <w:p w14:paraId="75E0493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try:</w:t>
      </w:r>
    </w:p>
    <w:p w14:paraId="766BCA3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agent = self._make_agent(http_client, self._mode)</w:t>
      </w:r>
    </w:p>
    <w:p w14:paraId="51126A0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ctx = AthleteProfile(age=30, weight=70, height=170, level="intermediate")</w:t>
      </w:r>
    </w:p>
    <w:p w14:paraId="453ED8C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await agent.run("OK", deps=ctx, message_history=[])</w:t>
      </w:r>
    </w:p>
    <w:p w14:paraId="5C771DA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finally:</w:t>
      </w:r>
    </w:p>
    <w:p w14:paraId="6EBB28C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await http_client.aclose()</w:t>
      </w:r>
    </w:p>
    <w:p w14:paraId="1A77DBB8">
      <w:pPr>
        <w:keepLines/>
      </w:pPr>
    </w:p>
    <w:p w14:paraId="3E619BE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try:</w:t>
      </w:r>
    </w:p>
    <w:p w14:paraId="3FD44A4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asyncio.run(_flow())</w:t>
      </w:r>
    </w:p>
    <w:p w14:paraId="0AD55E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except Exception as e:</w:t>
      </w:r>
    </w:p>
    <w:p w14:paraId="2CD344E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print(f"[Warmup] 真实请求预热失败: {e}")</w:t>
      </w:r>
    </w:p>
    <w:p w14:paraId="34D77091">
      <w:pPr>
        <w:keepLines/>
      </w:pPr>
    </w:p>
    <w:p w14:paraId="7763780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_is_config_request(self, user_message: str) -&gt; bool:</w:t>
      </w:r>
    </w:p>
    <w:p w14:paraId="7AF2508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"""确定性 fast gate：只识别配置短语或“测试动作 + 参数约束”的组合。"""</w:t>
      </w:r>
    </w:p>
    <w:p w14:paraId="793B313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text = user_message.lower()</w:t>
      </w:r>
    </w:p>
    <w:p w14:paraId="5CA3A2D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any(phrase in text for phrase in self.STRONG_CONFIG_PHRASES):</w:t>
      </w:r>
    </w:p>
    <w:p w14:paraId="3F3AAFC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True</w:t>
      </w:r>
    </w:p>
    <w:p w14:paraId="03DD820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has_action = any(term in text for term in self.CONFIG_ACTION_TERMS)</w:t>
      </w:r>
    </w:p>
    <w:p w14:paraId="18DE67E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has_constraint = any(term in text for term in self.CONFIG_CONSTRAINT_TERMS)</w:t>
      </w:r>
    </w:p>
    <w:p w14:paraId="068CE85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has_action and has_constraint</w:t>
      </w:r>
    </w:p>
    <w:p w14:paraId="218CB708">
      <w:pPr>
        <w:keepLines/>
      </w:pPr>
    </w:p>
    <w:p w14:paraId="6B3BD0FC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_is_current_config_query(self, user_message: str) -&gt; bool:</w:t>
      </w:r>
    </w:p>
    <w:p w14:paraId="2F60B2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"""识别“展示/输出当前配置”类请求，避免误走重新生成配置。"""</w:t>
      </w:r>
    </w:p>
    <w:p w14:paraId="7C7CF26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text = user_message.lower()</w:t>
      </w:r>
    </w:p>
    <w:p w14:paraId="3AB0E5B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has_config_ref = any(term in text for term in self.CONFIG_REFERENCE_TERMS)</w:t>
      </w:r>
    </w:p>
    <w:p w14:paraId="2C21629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has_query_term = any(term in text for term in self.CURRENT_CONFIG_QUERY_TERMS)</w:t>
      </w:r>
    </w:p>
    <w:p w14:paraId="45C83E3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has_config_ref and has_query_term</w:t>
      </w:r>
    </w:p>
    <w:p w14:paraId="7DFF33AE">
      <w:pPr>
        <w:keepLines/>
      </w:pPr>
    </w:p>
    <w:p w14:paraId="70433DA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_format_current_config_table_markdown(self, config: AnyTestConfig) -&gt; str:</w:t>
      </w:r>
    </w:p>
    <w:p w14:paraId="07D76D7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labels = {</w:t>
      </w:r>
    </w:p>
    <w:p w14:paraId="5D0B68F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"test_type": "测试类型",</w:t>
      </w:r>
    </w:p>
    <w:p w14:paraId="3B737D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"start_type": "启动方式",</w:t>
      </w:r>
    </w:p>
    <w:p w14:paraId="6C6D95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"start_position": "起始位置",</w:t>
      </w:r>
    </w:p>
    <w:p w14:paraId="21D2D3A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"stop_type": "停止方式",</w:t>
      </w:r>
    </w:p>
    <w:p w14:paraId="37A180C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"finish_position": "结束位置",</w:t>
      </w:r>
    </w:p>
    <w:p w14:paraId="3864547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"number_of_jumps": "跳跃次数",</w:t>
      </w:r>
    </w:p>
    <w:p w14:paraId="4E39535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"test_length": "测试时长",</w:t>
      </w:r>
    </w:p>
    <w:p w14:paraId="516B752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"starting_foot": "起跳方式",</w:t>
      </w:r>
    </w:p>
    <w:p w14:paraId="1B05BBE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"min_contact_time": "最小接触时间(ms)",</w:t>
      </w:r>
    </w:p>
    <w:p w14:paraId="4FB4E30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"min_flight_time": "最小腾空时间(ms)",</w:t>
      </w:r>
    </w:p>
    <w:p w14:paraId="723FD83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"max_flight_time": "最大腾空时间(ms)",</w:t>
      </w:r>
    </w:p>
    <w:p w14:paraId="09E5191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"metronome_enabled": "节拍器启用",</w:t>
      </w:r>
    </w:p>
    <w:p w14:paraId="2AAF993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"metronome_bpm": "节拍器 BPM",</w:t>
      </w:r>
    </w:p>
    <w:p w14:paraId="2CC5AC2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}</w:t>
      </w:r>
    </w:p>
    <w:p w14:paraId="2F6E04E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rows = [</w:t>
      </w:r>
    </w:p>
    <w:p w14:paraId="2AFD241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"当前建议配置如下：",</w:t>
      </w:r>
    </w:p>
    <w:p w14:paraId="7A25EF2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"",</w:t>
      </w:r>
    </w:p>
    <w:p w14:paraId="59266CD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"| 参数 | 值 |",</w:t>
      </w:r>
    </w:p>
    <w:p w14:paraId="334348B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"| --- | --- |",</w:t>
      </w:r>
    </w:p>
    <w:p w14:paraId="5CFF2E5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]</w:t>
      </w:r>
    </w:p>
    <w:p w14:paraId="4282969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 field_name in config.__dataclass_fields__:</w:t>
      </w:r>
    </w:p>
    <w:p w14:paraId="085F440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value = getattr(config, field_name)</w:t>
      </w:r>
    </w:p>
    <w:p w14:paraId="7BB75BA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value is None:</w:t>
      </w:r>
    </w:p>
    <w:p w14:paraId="5E6E990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text = "未设置"</w:t>
      </w:r>
    </w:p>
    <w:p w14:paraId="7767245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elif isinstance(value, bool):</w:t>
      </w:r>
    </w:p>
    <w:p w14:paraId="0070A37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text = "是" if value else "否"</w:t>
      </w:r>
    </w:p>
    <w:p w14:paraId="3BABBB0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else:</w:t>
      </w:r>
    </w:p>
    <w:p w14:paraId="5F2BCF2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text = str(value)</w:t>
      </w:r>
    </w:p>
    <w:p w14:paraId="17901D1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rows.append(f"| {labels.get(field_name, field_name)} | {text} |")</w:t>
      </w:r>
    </w:p>
    <w:p w14:paraId="78C69E6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"\n".join(rows)</w:t>
      </w:r>
    </w:p>
    <w:p w14:paraId="0D7EF62C">
      <w:pPr>
        <w:keepLines/>
      </w:pPr>
    </w:p>
    <w:p w14:paraId="059FF4D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_current_config_query_reply(self) -&gt; str:</w:t>
      </w:r>
    </w:p>
    <w:p w14:paraId="3FEC14B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self._last_config is None:</w:t>
      </w:r>
    </w:p>
    <w:p w14:paraId="4E3DD26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"当前还没有可展示的建议配置，请先说明测试需求生成配置。"</w:t>
      </w:r>
    </w:p>
    <w:p w14:paraId="0F82FFC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self._format_current_config_table_markdown(self._last_config)</w:t>
      </w:r>
    </w:p>
    <w:p w14:paraId="698E8671">
      <w:pPr>
        <w:keepLines/>
      </w:pPr>
    </w:p>
    <w:p w14:paraId="6780222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_cluster_configs(</w:t>
      </w:r>
    </w:p>
    <w:p w14:paraId="52775F1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self, configs: list,</w:t>
      </w:r>
    </w:p>
    <w:p w14:paraId="7835111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 -&gt; list[list]:</w:t>
      </w:r>
    </w:p>
    <w:p w14:paraId="77355AF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"""按关键字段值聚类 — N 份配置按 (stop_type, jumps, ...) 分组。</w:t>
      </w:r>
    </w:p>
    <w:p w14:paraId="3F5B7017">
      <w:pPr>
        <w:keepLines/>
      </w:pPr>
    </w:p>
    <w:p w14:paraId="3C1F27BB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一组 = 需求清晰、LLM 结论一致；多组 = 需求有歧义。</w:t>
      </w:r>
    </w:p>
    <w:p w14:paraId="5CB2655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</w:t>
      </w:r>
    </w:p>
    <w:p w14:paraId="042DA86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groups: dict[tuple, list] = {}</w:t>
      </w:r>
    </w:p>
    <w:p w14:paraId="7764F50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 c in configs:</w:t>
      </w:r>
    </w:p>
    <w:p w14:paraId="2B3747C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key = tuple(getattr(c, f) for f in self._CONSENSUS_FIELDS)</w:t>
      </w:r>
    </w:p>
    <w:p w14:paraId="1D1FC6F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groups.setdefault(key, []).append(c)</w:t>
      </w:r>
    </w:p>
    <w:p w14:paraId="176C3F5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list(groups.values())</w:t>
      </w:r>
    </w:p>
    <w:p w14:paraId="27C40D33">
      <w:pPr>
        <w:keepLines/>
      </w:pPr>
    </w:p>
    <w:p w14:paraId="47CFDE1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_find_disagreements(</w:t>
      </w:r>
    </w:p>
    <w:p w14:paraId="61EAA1C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self, configs: list,</w:t>
      </w:r>
    </w:p>
    <w:p w14:paraId="5E5B7A7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 -&gt; dict[str, set]:</w:t>
      </w:r>
    </w:p>
    <w:p w14:paraId="203DB42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"""对比 N 份配置的关键字段，返回不一致的字段及其值集合。</w:t>
      </w:r>
    </w:p>
    <w:p w14:paraId="5425A816">
      <w:pPr>
        <w:keepLines/>
      </w:pPr>
    </w:p>
    <w:p w14:paraId="6B9E500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当前所有字段均为 int/str/Literal，直接用 == 比较。</w:t>
      </w:r>
    </w:p>
    <w:p w14:paraId="27B9FA1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若未来新增 float 字段，需改用 math.isclose()。</w:t>
      </w:r>
    </w:p>
    <w:p w14:paraId="18FDE2C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</w:t>
      </w:r>
    </w:p>
    <w:p w14:paraId="20ABA8E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disagreements = {}</w:t>
      </w:r>
    </w:p>
    <w:p w14:paraId="058A5C8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 field_name in self._CONSENSUS_FIELDS:</w:t>
      </w:r>
    </w:p>
    <w:p w14:paraId="5BF27A3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values = {getattr(c, field_name) for c in configs}</w:t>
      </w:r>
    </w:p>
    <w:p w14:paraId="2CEF4AC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len(values) &gt; 1:</w:t>
      </w:r>
    </w:p>
    <w:p w14:paraId="5D17464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disagreements[field_name] = values</w:t>
      </w:r>
    </w:p>
    <w:p w14:paraId="1478369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disagreements</w:t>
      </w:r>
    </w:p>
    <w:p w14:paraId="17F5A01B">
      <w:pPr>
        <w:keepLines/>
      </w:pPr>
    </w:p>
    <w:p w14:paraId="0C3A2B4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_generate_clarification(self, disagreements: dict[str, set]) -&gt; str:</w:t>
      </w:r>
    </w:p>
    <w:p w14:paraId="48F7BD0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"""将分歧字段翻译成自然语言追问（模板方式）。"""</w:t>
      </w:r>
    </w:p>
    <w:p w14:paraId="46E2464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parts = ["我对以下参数不太确定，请您明确一下："]</w:t>
      </w:r>
    </w:p>
    <w:p w14:paraId="42A8801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 field, values in disagreements.items():</w:t>
      </w:r>
    </w:p>
    <w:p w14:paraId="6D4DD7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label = self.FIELD_LABELS.get(field, field)</w:t>
      </w:r>
    </w:p>
    <w:p w14:paraId="12CA81B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vals_str = " 或 ".join(str(v) for v in sorted(str(x) for x in values))</w:t>
      </w:r>
    </w:p>
    <w:p w14:paraId="58F0E3B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parts.append(f"- {label}: 应该是 {vals_str}？")</w:t>
      </w:r>
    </w:p>
    <w:p w14:paraId="2E59AF9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"\n".join(parts)</w:t>
      </w:r>
    </w:p>
    <w:p w14:paraId="3A464E4A">
      <w:pPr>
        <w:keepLines/>
      </w:pPr>
    </w:p>
    <w:p w14:paraId="6411A68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_format_config_reply_markdown(</w:t>
      </w:r>
    </w:p>
    <w:p w14:paraId="4DCBD66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self,</w:t>
      </w:r>
    </w:p>
    <w:p w14:paraId="6353452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config: AnyTestConfig,</w:t>
      </w:r>
    </w:p>
    <w:p w14:paraId="2E77E7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raw_reply: str,</w:t>
      </w:r>
    </w:p>
    <w:p w14:paraId="36946A8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 -&gt; str:</w:t>
      </w:r>
    </w:p>
    <w:p w14:paraId="2719BD7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"""生成稳定的 Markdown 配置摘要，避免模型把多项设置挤在同一行。"""</w:t>
      </w:r>
    </w:p>
    <w:p w14:paraId="19DB2F9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config.stop_type == "End of Time":</w:t>
      </w:r>
    </w:p>
    <w:p w14:paraId="0EEB4B3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stop_label = f"按测试时长自动停止，共 {config.test_length}"</w:t>
      </w:r>
    </w:p>
    <w:p w14:paraId="5CD08D9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elif config.stop_type == "Status change":</w:t>
      </w:r>
    </w:p>
    <w:p w14:paraId="1F53B9F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stop_label = f"按跳跃次数自动停止，共 {config.number_of_jumps} 次"</w:t>
      </w:r>
    </w:p>
    <w:p w14:paraId="776AF4D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else:</w:t>
      </w:r>
    </w:p>
    <w:p w14:paraId="1B97363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stop_label = {</w:t>
      </w:r>
    </w:p>
    <w:p w14:paraId="5A7886A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"Software command": "手动（软件指令）停止",</w:t>
      </w:r>
    </w:p>
    <w:p w14:paraId="18BCB34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}.get(config.stop_type, config.stop_type)</w:t>
      </w:r>
    </w:p>
    <w:p w14:paraId="2DE9D3D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start_labels = {</w:t>
      </w:r>
    </w:p>
    <w:p w14:paraId="36AD491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"Status change": "踩上踏板即开始",</w:t>
      </w:r>
    </w:p>
    <w:p w14:paraId="49CC93C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}</w:t>
      </w:r>
    </w:p>
    <w:p w14:paraId="68187FB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position_labels = {</w:t>
      </w:r>
    </w:p>
    <w:p w14:paraId="787A7D9D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"Inside area": "踏板上",</w:t>
      </w:r>
    </w:p>
    <w:p w14:paraId="2D01A96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"Outside area": "踏板外",</w:t>
      </w:r>
    </w:p>
    <w:p w14:paraId="6E159DB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}</w:t>
      </w:r>
    </w:p>
    <w:p w14:paraId="0065240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foot_labels = {</w:t>
      </w:r>
    </w:p>
    <w:p w14:paraId="05F934A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"Not defined": "双脚跳跃",</w:t>
      </w:r>
    </w:p>
    <w:p w14:paraId="356414E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"Right": "右脚起跳",</w:t>
      </w:r>
    </w:p>
    <w:p w14:paraId="7026D94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"Left": "左脚起跳",</w:t>
      </w:r>
    </w:p>
    <w:p w14:paraId="7E8DAA5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}</w:t>
      </w:r>
    </w:p>
    <w:p w14:paraId="42B03DCE">
      <w:pPr>
        <w:keepLines/>
      </w:pPr>
    </w:p>
    <w:p w14:paraId="3DC9503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lines = [</w:t>
      </w:r>
    </w:p>
    <w:p w14:paraId="3447DD9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f"为你配置{getattr(config, 'test_type', '测试')}参数，以下是设置总结：",</w:t>
      </w:r>
    </w:p>
    <w:p w14:paraId="439B854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"",</w:t>
      </w:r>
    </w:p>
    <w:p w14:paraId="5BF056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f"- 测试类型：{config.test_type}",</w:t>
      </w:r>
    </w:p>
    <w:p w14:paraId="3FE36CE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f"- 停止方式：{stop_label}",</w:t>
      </w:r>
    </w:p>
    <w:p w14:paraId="34DC237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]</w:t>
      </w:r>
    </w:p>
    <w:p w14:paraId="46DE7BC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hasattr(config, 'treadmill_speed'):</w:t>
      </w:r>
    </w:p>
    <w:p w14:paraId="745E500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lines.append(f"- 跑步机速度：{config.treadmill_speed} km/h")</w:t>
      </w:r>
    </w:p>
    <w:p w14:paraId="5143D5C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hasattr(config, 'direction'):</w:t>
      </w:r>
    </w:p>
    <w:p w14:paraId="32935FE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lines.append(f"- 跑步方向：{config.direction}")</w:t>
      </w:r>
    </w:p>
    <w:p w14:paraId="0BEEC3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hasattr(config, 'start_type'):</w:t>
      </w:r>
    </w:p>
    <w:p w14:paraId="6A20ADE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lines.append(f"- 启动方式：{start_labels.get(config.start_type, config.start_type)}")</w:t>
      </w:r>
    </w:p>
    <w:p w14:paraId="7CDD664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hasattr(config, 'starting_foot'):</w:t>
      </w:r>
    </w:p>
    <w:p w14:paraId="08F1635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lines.append(f"- 起跳方式：{foot_labels.get(config.starting_foot, config.starting_foot)}")</w:t>
      </w:r>
    </w:p>
    <w:p w14:paraId="0B8EFFB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hasattr(config, 'start_position'):</w:t>
      </w:r>
    </w:p>
    <w:p w14:paraId="007556E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lines.append(f"- 起始位置：{position_labels.get(config.start_position, config.start_position)}")</w:t>
      </w:r>
    </w:p>
    <w:p w14:paraId="07A4A30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hasattr(config, 'finish_position'):</w:t>
      </w:r>
    </w:p>
    <w:p w14:paraId="73EF4F2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lines.append(f"- 结束位置：{position_labels.get(config.finish_position, config.finish_position or '未指定')}")</w:t>
      </w:r>
    </w:p>
    <w:p w14:paraId="4B333B9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lines.extend([</w:t>
      </w:r>
    </w:p>
    <w:p w14:paraId="718E640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"",</w:t>
      </w:r>
    </w:p>
    <w:p w14:paraId="1D16DBC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"其他参数已根据默认配置自动设定。准备好了就可以开始测试。",</w:t>
      </w:r>
    </w:p>
    <w:p w14:paraId="432693A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])</w:t>
      </w:r>
    </w:p>
    <w:p w14:paraId="5D7509E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"\n".join(lines)</w:t>
      </w:r>
    </w:p>
    <w:p w14:paraId="09173906">
      <w:pPr>
        <w:keepLines/>
      </w:pPr>
    </w:p>
    <w:p w14:paraId="1571213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async def _run_sample(</w:t>
      </w:r>
    </w:p>
    <w:p w14:paraId="13CD2B1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self,</w:t>
      </w:r>
    </w:p>
    <w:p w14:paraId="3501D59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agent: Agent,</w:t>
      </w:r>
    </w:p>
    <w:p w14:paraId="66286C7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user_message: str,</w:t>
      </w:r>
    </w:p>
    <w:p w14:paraId="1FD438C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ctx: AthleteProfile,</w:t>
      </w:r>
    </w:p>
    <w:p w14:paraId="3526EDB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snapshot: list,</w:t>
      </w:r>
    </w:p>
    <w:p w14:paraId="5797072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runtime_ctx: str,</w:t>
      </w:r>
    </w:p>
    <w:p w14:paraId="7C39BDA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):</w:t>
      </w:r>
    </w:p>
    <w:p w14:paraId="37AB0BD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"""执行一次独立采样，返回 result 与耗时。"""</w:t>
      </w:r>
    </w:p>
    <w:p w14:paraId="5C459E2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t0 = time.perf_counter()</w:t>
      </w:r>
    </w:p>
    <w:p w14:paraId="282A72F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result = await agent.run(</w:t>
      </w:r>
    </w:p>
    <w:p w14:paraId="0EBEEFC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user_message,</w:t>
      </w:r>
    </w:p>
    <w:p w14:paraId="596962C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deps=ctx,</w:t>
      </w:r>
    </w:p>
    <w:p w14:paraId="5DAC7B5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message_history=snapshot,</w:t>
      </w:r>
    </w:p>
    <w:p w14:paraId="1679BED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instructions=runtime_ctx,</w:t>
      </w:r>
    </w:p>
    <w:p w14:paraId="0127E9F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46EC77D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result, result.output, time.perf_counter() - t0</w:t>
      </w:r>
    </w:p>
    <w:p w14:paraId="13503418">
      <w:pPr>
        <w:keepLines/>
        <w:pageBreakBefore/>
      </w:pPr>
    </w:p>
    <w:p w14:paraId="0A9E044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async def _run_parallel_samples(</w:t>
      </w:r>
    </w:p>
    <w:p w14:paraId="76D0631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self,</w:t>
      </w:r>
    </w:p>
    <w:p w14:paraId="46356BA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agent: Agent,</w:t>
      </w:r>
    </w:p>
    <w:p w14:paraId="260BD3A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user_message: str,</w:t>
      </w:r>
    </w:p>
    <w:p w14:paraId="2CD5D4C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ctx: AthleteProfile,</w:t>
      </w:r>
    </w:p>
    <w:p w14:paraId="5E73A6A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snapshot: list,</w:t>
      </w:r>
    </w:p>
    <w:p w14:paraId="14E5C99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runtime_ctx: str,</w:t>
      </w:r>
    </w:p>
    <w:p w14:paraId="14A6A2E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initial_sample: tuple[</w:t>
      </w:r>
    </w:p>
    <w:p w14:paraId="07C950E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Any,</w:t>
      </w:r>
    </w:p>
    <w:p w14:paraId="10E3E5F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Union[</w:t>
      </w:r>
    </w:p>
    <w:p w14:paraId="3BBB1DF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LLMTestConfig,</w:t>
      </w:r>
    </w:p>
    <w:p w14:paraId="4417CC7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LLMTreadmillGaitConfig,</w:t>
      </w:r>
    </w:p>
    <w:p w14:paraId="1D468E5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LLMTreadmillRunningConfig,</w:t>
      </w:r>
    </w:p>
    <w:p w14:paraId="577E4AA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ChatResponse,</w:t>
      </w:r>
    </w:p>
    <w:p w14:paraId="414112C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],</w:t>
      </w:r>
    </w:p>
    <w:p w14:paraId="36AA308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float,</w:t>
      </w:r>
    </w:p>
    <w:p w14:paraId="32B18CA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] | None = None,</w:t>
      </w:r>
    </w:p>
    <w:p w14:paraId="3A94850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 -&gt; list[Any]:</w:t>
      </w:r>
    </w:p>
    <w:p w14:paraId="74A514B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"""ClarifyGPT: 从同一个上下文快照并行采样 N 次。"""</w:t>
      </w:r>
    </w:p>
    <w:p w14:paraId="2DBCE40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samples: list[Any] = []</w:t>
      </w:r>
    </w:p>
    <w:p w14:paraId="2AD7A2A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initial_sample is not None:</w:t>
      </w:r>
    </w:p>
    <w:p w14:paraId="164C7CD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samples.append(initial_sample)</w:t>
      </w:r>
    </w:p>
    <w:p w14:paraId="58BB3D35">
      <w:pPr>
        <w:keepLines/>
      </w:pPr>
    </w:p>
    <w:p w14:paraId="2029379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tasks = [</w:t>
      </w:r>
    </w:p>
    <w:p w14:paraId="60F11E6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self._run_sample(agent, user_message, ctx, snapshot, runtime_ctx)</w:t>
      </w:r>
    </w:p>
    <w:p w14:paraId="292DEF2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for _ in range(self.N_SAMPLES - len(samples))</w:t>
      </w:r>
    </w:p>
    <w:p w14:paraId="718B553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]</w:t>
      </w:r>
    </w:p>
    <w:p w14:paraId="653B195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samples.extend(await asyncio.gather(*tasks, return_exceptions=True))</w:t>
      </w:r>
    </w:p>
    <w:p w14:paraId="6201A43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samples</w:t>
      </w:r>
    </w:p>
    <w:p w14:paraId="7F0113D3">
      <w:pPr>
        <w:keepLines/>
      </w:pPr>
    </w:p>
    <w:p w14:paraId="0B1DBE1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_resolve_parallel_samples(</w:t>
      </w:r>
    </w:p>
    <w:p w14:paraId="4B15997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self,</w:t>
      </w:r>
    </w:p>
    <w:p w14:paraId="7C1855F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sample_results: list[Any],</w:t>
      </w:r>
    </w:p>
    <w:p w14:paraId="7903C22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timing: list[str],</w:t>
      </w:r>
    </w:p>
    <w:p w14:paraId="0770674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 -&gt; tuple[Any | None, str | None, Any | None]:</w:t>
      </w:r>
    </w:p>
    <w:p w14:paraId="04548B9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"""聚类 N 个并行样本，返回配置、追问消息和应写入 history 的 result。"""</w:t>
      </w:r>
    </w:p>
    <w:p w14:paraId="4B43327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configs: list = []</w:t>
      </w:r>
    </w:p>
    <w:p w14:paraId="29471BA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config_results: list[tuple] = []</w:t>
      </w:r>
    </w:p>
    <w:p w14:paraId="559D72E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first_chat_result = None</w:t>
      </w:r>
    </w:p>
    <w:p w14:paraId="215623F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first_success_result = None</w:t>
      </w:r>
    </w:p>
    <w:p w14:paraId="2103B81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failed_count = 0</w:t>
      </w:r>
    </w:p>
    <w:p w14:paraId="32EB77E9">
      <w:pPr>
        <w:keepLines/>
      </w:pPr>
    </w:p>
    <w:p w14:paraId="05A1965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 i, item in enumerate(sample_results):</w:t>
      </w:r>
    </w:p>
    <w:p w14:paraId="36DC239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isinstance(item, Exception):</w:t>
      </w:r>
    </w:p>
    <w:p w14:paraId="67FEB73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failed_count += 1</w:t>
      </w:r>
    </w:p>
    <w:p w14:paraId="176817A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timing.append(f"sample{i+1}=error")</w:t>
      </w:r>
    </w:p>
    <w:p w14:paraId="3473D24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continue</w:t>
      </w:r>
    </w:p>
    <w:p w14:paraId="6CD5185F">
      <w:pPr>
        <w:keepLines/>
      </w:pPr>
    </w:p>
    <w:p w14:paraId="7DE34A3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result, output, elapsed = item</w:t>
      </w:r>
    </w:p>
    <w:p w14:paraId="6209446D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first_success_result is None:</w:t>
      </w:r>
    </w:p>
    <w:p w14:paraId="16A3200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first_success_result = result</w:t>
      </w:r>
    </w:p>
    <w:p w14:paraId="4640671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timing.append(f"sample{i+1}={elapsed:.1f}s")</w:t>
      </w:r>
    </w:p>
    <w:p w14:paraId="75A1B3D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print(f"[Timing] 并行采样 sample #{i + 1}: {elapsed:.1f}s")</w:t>
      </w:r>
    </w:p>
    <w:p w14:paraId="3A3BAE7A">
      <w:pPr>
        <w:keepLines/>
      </w:pPr>
    </w:p>
    <w:p w14:paraId="26A34F8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isinstance(output, (LLMTestConfig, LLMTreadmillGaitConfig, LLMTreadmillRunningConfig)):</w:t>
      </w:r>
    </w:p>
    <w:p w14:paraId="23B8C9E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configs.append(output)</w:t>
      </w:r>
    </w:p>
    <w:p w14:paraId="295520A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config_results.append((output, result))</w:t>
      </w:r>
    </w:p>
    <w:p w14:paraId="582BA3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elif isinstance(output, ChatResponse) and first_chat_result is None:</w:t>
      </w:r>
    </w:p>
    <w:p w14:paraId="2A4F16E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first_chat_result = result</w:t>
      </w:r>
    </w:p>
    <w:p w14:paraId="0F6EC50A">
      <w:pPr>
        <w:keepLines/>
      </w:pPr>
    </w:p>
    <w:p w14:paraId="17BCC89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history_result = first_chat_result or first_success_result</w:t>
      </w:r>
    </w:p>
    <w:p w14:paraId="78638A55">
      <w:pPr>
        <w:keepLines/>
      </w:pPr>
    </w:p>
    <w:p w14:paraId="33E4D9A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len(configs) &lt; self.MIN_CONFIG_COUNT:</w:t>
      </w:r>
    </w:p>
    <w:p w14:paraId="7A857E9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first_chat_result is not None:</w:t>
      </w:r>
    </w:p>
    <w:p w14:paraId="3DDD4C1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return None, first_chat_result.output.message, history_result</w:t>
      </w:r>
    </w:p>
    <w:p w14:paraId="3D54F9F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None, (</w:t>
      </w:r>
    </w:p>
    <w:p w14:paraId="254C15C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f"信息可能不够充分"</w:t>
      </w:r>
    </w:p>
    <w:p w14:paraId="1659903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f"（{len(configs)}/{self.N_SAMPLES} 次采样生成配置，"</w:t>
      </w:r>
    </w:p>
    <w:p w14:paraId="6552F7B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f"{failed_count} 次采样失败）。"</w:t>
      </w:r>
    </w:p>
    <w:p w14:paraId="2C9207B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f"请补充停止方式、跳跃次数或测试时长。"</w:t>
      </w:r>
    </w:p>
    <w:p w14:paraId="7E36BF1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), history_result</w:t>
      </w:r>
    </w:p>
    <w:p w14:paraId="1ACF6F33">
      <w:pPr>
        <w:keepLines/>
      </w:pPr>
    </w:p>
    <w:p w14:paraId="7780A27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clusters = self._cluster_configs(configs)</w:t>
      </w:r>
    </w:p>
    <w:p w14:paraId="03F6796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len(clusters) == 1:</w:t>
      </w:r>
    </w:p>
    <w:p w14:paraId="36D0430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chosen = clusters[0][0]</w:t>
      </w:r>
    </w:p>
    <w:p w14:paraId="4509003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chosen_result = next(</w:t>
      </w:r>
    </w:p>
    <w:p w14:paraId="2056975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result for config, result in config_results if config is chosen</w:t>
      </w:r>
    </w:p>
    <w:p w14:paraId="4E63AAF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</w:t>
      </w:r>
    </w:p>
    <w:p w14:paraId="22973BF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chosen, None, chosen_result</w:t>
      </w:r>
    </w:p>
    <w:p w14:paraId="49230C90">
      <w:pPr>
        <w:keepLines/>
      </w:pPr>
    </w:p>
    <w:p w14:paraId="7DB384C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disagreements = self._find_disagreements(configs)</w:t>
      </w:r>
    </w:p>
    <w:p w14:paraId="701A56C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None, self._generate_clarification(disagreements), history_result</w:t>
      </w:r>
    </w:p>
    <w:p w14:paraId="535517F9">
      <w:pPr>
        <w:keepLines/>
      </w:pPr>
    </w:p>
    <w:p w14:paraId="2A4C249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_finalize(</w:t>
      </w:r>
    </w:p>
    <w:p w14:paraId="2F5DA5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self,</w:t>
      </w:r>
    </w:p>
    <w:p w14:paraId="2BB3216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config: AnyTestConfig | None,</w:t>
      </w:r>
    </w:p>
    <w:p w14:paraId="0C5FF54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message: str,</w:t>
      </w:r>
    </w:p>
    <w:p w14:paraId="1813B1E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t_start: float,</w:t>
      </w:r>
    </w:p>
    <w:p w14:paraId="2E753E7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timing: list[str],</w:t>
      </w:r>
    </w:p>
    <w:p w14:paraId="44CDD8E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label: str,</w:t>
      </w:r>
    </w:p>
    <w:p w14:paraId="2DBC86B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stream_callback: Callable[[str], None] | None = None,</w:t>
      </w:r>
    </w:p>
    <w:p w14:paraId="72FF753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 -&gt; tuple[AnyTestConfig | None, str]:</w:t>
      </w:r>
    </w:p>
    <w:p w14:paraId="18549FA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"""统一的收尾：计时 + hint 拼接。消除 ChatResponse/LLMTestConfig/追问 三条分支的重复。"""</w:t>
      </w:r>
    </w:p>
    <w:p w14:paraId="33814F1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total = time.perf_counter() - t_start</w:t>
      </w:r>
    </w:p>
    <w:p w14:paraId="1FE6764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print(f"[Timing] chat() 总计: {total:.1f}s ({label})")</w:t>
      </w:r>
    </w:p>
    <w:p w14:paraId="0257866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hint = f"\n\n⏱ {total:.1f}s ({', '.join(timing)})"</w:t>
      </w:r>
    </w:p>
    <w:p w14:paraId="372B3EB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stream_callback:</w:t>
      </w:r>
    </w:p>
    <w:p w14:paraId="2C44801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stream_callback(hint)</w:t>
      </w:r>
    </w:p>
    <w:p w14:paraId="07F5505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config, message + hint</w:t>
      </w:r>
    </w:p>
    <w:p w14:paraId="7F8763C5">
      <w:pPr>
        <w:keepLines/>
        <w:pageBreakBefore/>
      </w:pPr>
    </w:p>
    <w:p w14:paraId="21B5049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_finalize_config_output(</w:t>
      </w:r>
    </w:p>
    <w:p w14:paraId="2168524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self,</w:t>
      </w:r>
    </w:p>
    <w:p w14:paraId="75133B2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verified: Union[LLMTestConfig, LLMTreadmillGaitConfig, LLMTreadmillRunningConfig],</w:t>
      </w:r>
    </w:p>
    <w:p w14:paraId="3C54471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t_start: float,</w:t>
      </w:r>
    </w:p>
    <w:p w14:paraId="21E8D70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timing: list[str],</w:t>
      </w:r>
    </w:p>
    <w:p w14:paraId="598D5E9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stream_callback: Callable[[str], None] | None = None,</w:t>
      </w:r>
    </w:p>
    <w:p w14:paraId="1C27D78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athlete_profile: AthleteProfile | None = None,</w:t>
      </w:r>
    </w:p>
    <w:p w14:paraId="2AF2AF1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 -&gt; tuple[AnyTestConfig | None, str]:</w:t>
      </w:r>
    </w:p>
    <w:p w14:paraId="4235501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"""将已通过 ClarifyGPT 的 LLM 结构化输出转成系统 Config。"""</w:t>
      </w:r>
    </w:p>
    <w:p w14:paraId="463658B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config = verified.to_test_config()</w:t>
      </w:r>
    </w:p>
    <w:p w14:paraId="08819A0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athlete_profile is not None:</w:t>
      </w:r>
    </w:p>
    <w:p w14:paraId="1EE790A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config = RuleEngine().normalize_runtime_config(config, athlete_profile)</w:t>
      </w:r>
    </w:p>
    <w:p w14:paraId="6F1A83B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errors = validate_runtime_config(config)</w:t>
      </w:r>
    </w:p>
    <w:p w14:paraId="23881AB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errors:</w:t>
      </w:r>
    </w:p>
    <w:p w14:paraId="7804407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self._finalize(</w:t>
      </w:r>
    </w:p>
    <w:p w14:paraId="13F4875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None,</w:t>
      </w:r>
    </w:p>
    <w:p w14:paraId="24F3E4F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f"配置参数不合法: {'; '.join(errors)}",</w:t>
      </w:r>
    </w:p>
    <w:p w14:paraId="170888C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t_start,</w:t>
      </w:r>
    </w:p>
    <w:p w14:paraId="63826C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timing,</w:t>
      </w:r>
    </w:p>
    <w:p w14:paraId="2AAF52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"参数校验失败",</w:t>
      </w:r>
    </w:p>
    <w:p w14:paraId="5A2C6E6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stream_callback,</w:t>
      </w:r>
    </w:p>
    <w:p w14:paraId="5806B8C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</w:t>
      </w:r>
    </w:p>
    <w:p w14:paraId="0D761AB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self._last_config = config</w:t>
      </w:r>
    </w:p>
    <w:p w14:paraId="69D7E64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normalized_reply = self._format_config_reply_markdown(</w:t>
      </w:r>
    </w:p>
    <w:p w14:paraId="36C54E9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config=config, raw_reply=verified.reply_message,</w:t>
      </w:r>
    </w:p>
    <w:p w14:paraId="333751B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0FE81EB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stream_callback:</w:t>
      </w:r>
    </w:p>
    <w:p w14:paraId="280B169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stream_callback(normalized_reply)</w:t>
      </w:r>
    </w:p>
    <w:p w14:paraId="42D8D63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self._finalize(</w:t>
      </w:r>
    </w:p>
    <w:p w14:paraId="4571594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config, normalized_reply, t_start, timing, "配置成功", stream_callback,</w:t>
      </w:r>
    </w:p>
    <w:p w14:paraId="755EF42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5C7B5619">
      <w:pPr>
        <w:keepLines/>
      </w:pPr>
    </w:p>
    <w:p w14:paraId="2216FB6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async def _process_single_output(</w:t>
      </w:r>
    </w:p>
    <w:p w14:paraId="447FB55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self,</w:t>
      </w:r>
    </w:p>
    <w:p w14:paraId="3706BF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output: Union[LLMTestConfig, LLMTreadmillGaitConfig, LLMTreadmillRunningConfig, ChatResponse],</w:t>
      </w:r>
    </w:p>
    <w:p w14:paraId="0453D8B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t_start: float,</w:t>
      </w:r>
    </w:p>
    <w:p w14:paraId="2A74537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timing: list[str],</w:t>
      </w:r>
    </w:p>
    <w:p w14:paraId="2C28683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stream_callback: Callable[[str], None] | None = None,</w:t>
      </w:r>
    </w:p>
    <w:p w14:paraId="0D9941B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 -&gt; tuple[AnyTestConfig | None, str]:</w:t>
      </w:r>
    </w:p>
    <w:p w14:paraId="08A8195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"""处理单次 LLM 输出，用于非配置 fast path。"""</w:t>
      </w:r>
    </w:p>
    <w:p w14:paraId="0C52FF1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isinstance(output, ChatResponse):</w:t>
      </w:r>
    </w:p>
    <w:p w14:paraId="149A5FA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self._finalize(None, output.message, t_start, timing, "ChatResponse",</w:t>
      </w:r>
    </w:p>
    <w:p w14:paraId="20A86AC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          stream_callback)</w:t>
      </w:r>
    </w:p>
    <w:p w14:paraId="12AB73FC">
      <w:pPr>
        <w:keepLines/>
      </w:pPr>
    </w:p>
    <w:p w14:paraId="2A0D110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isinstance(output, (LLMTestConfig, LLMTreadmillGaitConfig, LLMTreadmillRunningConfig)):</w:t>
      </w:r>
    </w:p>
    <w:p w14:paraId="0311A73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self._finalize_config_output(</w:t>
      </w:r>
    </w:p>
    <w:p w14:paraId="4A60A23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output, t_start, timing, stream_callback,</w:t>
      </w:r>
    </w:p>
    <w:p w14:paraId="4C34048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</w:t>
      </w:r>
    </w:p>
    <w:p w14:paraId="41F3A5EC">
      <w:pPr>
        <w:keepLines/>
      </w:pPr>
    </w:p>
    <w:p w14:paraId="4AFE6143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None, f"未知的输出类型: {type(output).__name__}"</w:t>
      </w:r>
    </w:p>
    <w:p w14:paraId="47E0B3AA">
      <w:pPr>
        <w:keepLines/>
      </w:pPr>
    </w:p>
    <w:p w14:paraId="2F32F2C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async def _run_parallel_clarify(</w:t>
      </w:r>
    </w:p>
    <w:p w14:paraId="35DF9C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self,</w:t>
      </w:r>
    </w:p>
    <w:p w14:paraId="2BE7651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agent: Agent,</w:t>
      </w:r>
    </w:p>
    <w:p w14:paraId="1D16EA7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user_message: str,</w:t>
      </w:r>
    </w:p>
    <w:p w14:paraId="0E916AB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ctx: AthleteProfile,</w:t>
      </w:r>
    </w:p>
    <w:p w14:paraId="7913D62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snapshot: list,</w:t>
      </w:r>
    </w:p>
    <w:p w14:paraId="6B4FA86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runtime_ctx: str,</w:t>
      </w:r>
    </w:p>
    <w:p w14:paraId="412DC6C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t_start: float,</w:t>
      </w:r>
    </w:p>
    <w:p w14:paraId="61FC437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timing: list[str],</w:t>
      </w:r>
    </w:p>
    <w:p w14:paraId="7297479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stream_callback: Callable[[str], None] | None = None,</w:t>
      </w:r>
    </w:p>
    <w:p w14:paraId="219D540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initial_sample: tuple[</w:t>
      </w:r>
    </w:p>
    <w:p w14:paraId="394D49D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Any,</w:t>
      </w:r>
    </w:p>
    <w:p w14:paraId="1D4A258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Union[</w:t>
      </w:r>
    </w:p>
    <w:p w14:paraId="18CE68B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LLMTestConfig,</w:t>
      </w:r>
    </w:p>
    <w:p w14:paraId="523C765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LLMTreadmillGaitConfig,</w:t>
      </w:r>
    </w:p>
    <w:p w14:paraId="2FA67CE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LLMTreadmillRunningConfig,</w:t>
      </w:r>
    </w:p>
    <w:p w14:paraId="590F834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ChatResponse,</w:t>
      </w:r>
    </w:p>
    <w:p w14:paraId="021D285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],</w:t>
      </w:r>
    </w:p>
    <w:p w14:paraId="093CAF7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float,</w:t>
      </w:r>
    </w:p>
    <w:p w14:paraId="5C619FC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] | None = None,</w:t>
      </w:r>
    </w:p>
    <w:p w14:paraId="1A0AEE5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 -&gt; tuple[AnyTestConfig | None, str]:</w:t>
      </w:r>
    </w:p>
    <w:p w14:paraId="539FF32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"""配置请求路径：N 个样本从同一快照真正并行，随后聚类裁判。"""</w:t>
      </w:r>
    </w:p>
    <w:p w14:paraId="59D669C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stream_callback:</w:t>
      </w:r>
    </w:p>
    <w:p w14:paraId="28098BA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stream_callback("正在生成并校验配置...\n")</w:t>
      </w:r>
    </w:p>
    <w:p w14:paraId="3CE642E9">
      <w:pPr>
        <w:keepLines/>
      </w:pPr>
    </w:p>
    <w:p w14:paraId="2B65421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sample_results = await self._run_parallel_samples(</w:t>
      </w:r>
    </w:p>
    <w:p w14:paraId="7997744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agent, user_message, ctx, snapshot, runtime_ctx, initial_sample,</w:t>
      </w:r>
    </w:p>
    <w:p w14:paraId="725FD0B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543BC52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verified, clarify_msg, history_result = self._resolve_parallel_samples(</w:t>
      </w:r>
    </w:p>
    <w:p w14:paraId="64DB197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sample_results, timing,</w:t>
      </w:r>
    </w:p>
    <w:p w14:paraId="09B7A88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0E944D47">
      <w:pPr>
        <w:keepLines/>
      </w:pPr>
    </w:p>
    <w:p w14:paraId="3994BA6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history_result is not None:</w:t>
      </w:r>
    </w:p>
    <w:p w14:paraId="323B35F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self.message_history = history_result.all_messages()</w:t>
      </w:r>
    </w:p>
    <w:p w14:paraId="44BDA1A8">
      <w:pPr>
        <w:keepLines/>
      </w:pPr>
    </w:p>
    <w:p w14:paraId="6925519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clarify_msg:</w:t>
      </w:r>
    </w:p>
    <w:p w14:paraId="323AC45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stream_callback:</w:t>
      </w:r>
    </w:p>
    <w:p w14:paraId="0A6A79D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stream_callback(clarify_msg)</w:t>
      </w:r>
    </w:p>
    <w:p w14:paraId="41E7E42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self._finalize(</w:t>
      </w:r>
    </w:p>
    <w:p w14:paraId="1973E9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None, clarify_msg, t_start, timing, "追问", stream_callback,</w:t>
      </w:r>
    </w:p>
    <w:p w14:paraId="5E8CCA5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</w:t>
      </w:r>
    </w:p>
    <w:p w14:paraId="1041BE0C">
      <w:pPr>
        <w:keepLines/>
      </w:pPr>
    </w:p>
    <w:p w14:paraId="7AB96BE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self._finalize_config_output(</w:t>
      </w:r>
    </w:p>
    <w:p w14:paraId="548045A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verified, t_start, timing, stream_callback, ctx,</w:t>
      </w:r>
    </w:p>
    <w:p w14:paraId="32D136C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6C87D3DA">
      <w:pPr>
        <w:keepLines/>
      </w:pPr>
    </w:p>
    <w:p w14:paraId="6BAC38F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chat(</w:t>
      </w:r>
    </w:p>
    <w:p w14:paraId="2B266A3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self, user_message: str, ctx: AthleteProfile</w:t>
      </w:r>
    </w:p>
    <w:p w14:paraId="719AE791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 -&gt; tuple[AnyTestConfig | None, str]:</w:t>
      </w:r>
    </w:p>
    <w:p w14:paraId="1900C22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</w:t>
      </w:r>
    </w:p>
    <w:p w14:paraId="4E1835A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一轮对话（同步接口，内部用 asyncio.run 统一事件循环以支持并行采样）。</w:t>
      </w:r>
    </w:p>
    <w:p w14:paraId="1C45C270">
      <w:pPr>
        <w:keepLines/>
      </w:pPr>
    </w:p>
    <w:p w14:paraId="24631F4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Returns:</w:t>
      </w:r>
    </w:p>
    <w:p w14:paraId="63C5478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(config, reply_text):</w:t>
      </w:r>
    </w:p>
    <w:p w14:paraId="6C58622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- LLM 生成了完整配置: config 有值, reply_text 是配置摘要</w:t>
      </w:r>
    </w:p>
    <w:p w14:paraId="238E86E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- LLM 自然语言回复/追问: config 为 None, reply_text 是回复内容</w:t>
      </w:r>
    </w:p>
    <w:p w14:paraId="3A964FD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</w:t>
      </w:r>
    </w:p>
    <w:p w14:paraId="03AE283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t_start = time.perf_counter()</w:t>
      </w:r>
    </w:p>
    <w:p w14:paraId="4913A98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timing: list[str] = []</w:t>
      </w:r>
    </w:p>
    <w:p w14:paraId="1DE1641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runtime_ctx = _format_runtime_context(ctx, self._mode)</w:t>
      </w:r>
    </w:p>
    <w:p w14:paraId="70CE629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snapshot = list(self.message_history or [])</w:t>
      </w:r>
    </w:p>
    <w:p w14:paraId="3CB8810D">
      <w:pPr>
        <w:keepLines/>
      </w:pPr>
    </w:p>
    <w:p w14:paraId="5DFA728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self._is_current_config_query(user_message):</w:t>
      </w:r>
    </w:p>
    <w:p w14:paraId="1134BE2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timing.append("local=current-config")</w:t>
      </w:r>
    </w:p>
    <w:p w14:paraId="30107F7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self._finalize(</w:t>
      </w:r>
    </w:p>
    <w:p w14:paraId="410943F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None,</w:t>
      </w:r>
    </w:p>
    <w:p w14:paraId="1A1AEAE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self._current_config_query_reply(),</w:t>
      </w:r>
    </w:p>
    <w:p w14:paraId="4ADCC0B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t_start,</w:t>
      </w:r>
    </w:p>
    <w:p w14:paraId="1A39908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timing,</w:t>
      </w:r>
    </w:p>
    <w:p w14:paraId="37729BB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"当前配置查询",</w:t>
      </w:r>
    </w:p>
    <w:p w14:paraId="4EAC06C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</w:t>
      </w:r>
    </w:p>
    <w:p w14:paraId="7DE0BE1A">
      <w:pPr>
        <w:keepLines/>
      </w:pPr>
    </w:p>
    <w:p w14:paraId="4073C06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async def _flow() -&gt; tuple[AnyTestConfig | None, str]:</w:t>
      </w:r>
    </w:p>
    <w:p w14:paraId="7DE7C20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http_client = httpx.AsyncClient()</w:t>
      </w:r>
    </w:p>
    <w:p w14:paraId="770B0ED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try:</w:t>
      </w:r>
    </w:p>
    <w:p w14:paraId="1C6B699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agent = self._make_agent(http_client, self._mode)</w:t>
      </w:r>
    </w:p>
    <w:p w14:paraId="0FC0F78E">
      <w:pPr>
        <w:keepLines/>
      </w:pPr>
    </w:p>
    <w:p w14:paraId="43A4227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if self._is_config_request(user_message):</w:t>
      </w:r>
    </w:p>
    <w:p w14:paraId="0223D08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return await self._run_parallel_clarify(</w:t>
      </w:r>
    </w:p>
    <w:p w14:paraId="3C3CA6D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agent, user_message, ctx, snapshot, runtime_ctx, t_start, timing,</w:t>
      </w:r>
    </w:p>
    <w:p w14:paraId="6EC94FE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)</w:t>
      </w:r>
    </w:p>
    <w:p w14:paraId="5E440691">
      <w:pPr>
        <w:keepLines/>
      </w:pPr>
    </w:p>
    <w:p w14:paraId="77ED97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t0 = time.perf_counter()</w:t>
      </w:r>
    </w:p>
    <w:p w14:paraId="4AFEF68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result = await agent.run(</w:t>
      </w:r>
    </w:p>
    <w:p w14:paraId="643E1FA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user_message,</w:t>
      </w:r>
    </w:p>
    <w:p w14:paraId="20F609F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deps=ctx,</w:t>
      </w:r>
    </w:p>
    <w:p w14:paraId="7A2D3FC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message_history=snapshot,</w:t>
      </w:r>
    </w:p>
    <w:p w14:paraId="6755D60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instructions=runtime_ctx,</w:t>
      </w:r>
    </w:p>
    <w:p w14:paraId="790CAAF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)</w:t>
      </w:r>
    </w:p>
    <w:p w14:paraId="6E36F4B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elapsed = time.perf_counter() - t0</w:t>
      </w:r>
    </w:p>
    <w:p w14:paraId="4ECCDEA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print(f"[Timing] 单次 LLM 调用: {elapsed:.1f}s")</w:t>
      </w:r>
    </w:p>
    <w:p w14:paraId="4322C916">
      <w:pPr>
        <w:keepLines/>
      </w:pPr>
    </w:p>
    <w:p w14:paraId="4064341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if isinstance(result.output, (LLMTestConfig, LLMTreadmillGaitConfig, LLMTreadmillRunningConfig)):</w:t>
      </w:r>
    </w:p>
    <w:p w14:paraId="0C4252E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timing.append("gate=miss→config-verify")</w:t>
      </w:r>
    </w:p>
    <w:p w14:paraId="0B2B97C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return await self._run_parallel_clarify(</w:t>
      </w:r>
    </w:p>
    <w:p w14:paraId="25CF667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agent,</w:t>
      </w:r>
    </w:p>
    <w:p w14:paraId="4ECE8F4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user_message,</w:t>
      </w:r>
    </w:p>
    <w:p w14:paraId="79E699C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ctx,</w:t>
      </w:r>
    </w:p>
    <w:p w14:paraId="549DFBF2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snapshot,</w:t>
      </w:r>
    </w:p>
    <w:p w14:paraId="6344B2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runtime_ctx,</w:t>
      </w:r>
    </w:p>
    <w:p w14:paraId="44B1845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t_start,</w:t>
      </w:r>
    </w:p>
    <w:p w14:paraId="4DBCC4D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timing,</w:t>
      </w:r>
    </w:p>
    <w:p w14:paraId="29B585F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initial_sample=(result, result.output, elapsed),</w:t>
      </w:r>
    </w:p>
    <w:p w14:paraId="6418A6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)</w:t>
      </w:r>
    </w:p>
    <w:p w14:paraId="0133DEBF">
      <w:pPr>
        <w:keepLines/>
      </w:pPr>
    </w:p>
    <w:p w14:paraId="2852AC8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timing.append(f"single={elapsed:.1f}s")</w:t>
      </w:r>
    </w:p>
    <w:p w14:paraId="556A0FD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timing.append("gate=miss→chat")</w:t>
      </w:r>
    </w:p>
    <w:p w14:paraId="6CE0C7D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self.message_history = result.all_messages()</w:t>
      </w:r>
    </w:p>
    <w:p w14:paraId="3CAF26F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return await self._process_single_output(</w:t>
      </w:r>
    </w:p>
    <w:p w14:paraId="56C4767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result.output, t_start, timing,</w:t>
      </w:r>
    </w:p>
    <w:p w14:paraId="446AF36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)</w:t>
      </w:r>
    </w:p>
    <w:p w14:paraId="5DD1CB2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finally:</w:t>
      </w:r>
    </w:p>
    <w:p w14:paraId="2F25C4A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await http_client.aclose()</w:t>
      </w:r>
    </w:p>
    <w:p w14:paraId="68FCA9C9">
      <w:pPr>
        <w:keepLines/>
      </w:pPr>
    </w:p>
    <w:p w14:paraId="2B8AE89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try:</w:t>
      </w:r>
    </w:p>
    <w:p w14:paraId="1BDDFEF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asyncio.run(_flow())</w:t>
      </w:r>
    </w:p>
    <w:p w14:paraId="3B4CB49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except Exception as e:</w:t>
      </w:r>
    </w:p>
    <w:p w14:paraId="791E16B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print(f"[Timing] chat() 总计: {time.perf_counter() - t_start:.1f}s (失败)")</w:t>
      </w:r>
    </w:p>
    <w:p w14:paraId="6D12758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None, f"配置生成失败: {e}"</w:t>
      </w:r>
    </w:p>
    <w:p w14:paraId="49C0AD36">
      <w:pPr>
        <w:keepLines/>
      </w:pPr>
    </w:p>
    <w:p w14:paraId="6A162CF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chat_stream(</w:t>
      </w:r>
    </w:p>
    <w:p w14:paraId="6526BF6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self, user_message: str, ctx: AthleteProfile,</w:t>
      </w:r>
    </w:p>
    <w:p w14:paraId="650B6C4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on_chunk: Callable[[str], None],</w:t>
      </w:r>
    </w:p>
    <w:p w14:paraId="134B42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 -&gt; tuple[AnyTestConfig | None, str]:</w:t>
      </w:r>
    </w:p>
    <w:p w14:paraId="0014A4E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</w:t>
      </w:r>
    </w:p>
    <w:p w14:paraId="2896F83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流式版 chat()——每收到文本增量即回调 on_chunk(text)。</w:t>
      </w:r>
    </w:p>
    <w:p w14:paraId="63501E55">
      <w:pPr>
        <w:keepLines/>
      </w:pPr>
    </w:p>
    <w:p w14:paraId="615E4F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用 stream_output() 而非 stream_text()，因为 Union 结构化输出走 tool_call，</w:t>
      </w:r>
    </w:p>
    <w:p w14:paraId="24D547A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stream_text() 拿不到任何文本。改为监听 partial 对象，从中提取 message/reply_message 增量。</w:t>
      </w:r>
    </w:p>
    <w:p w14:paraId="57E4C95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</w:t>
      </w:r>
    </w:p>
    <w:p w14:paraId="49EC532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t_start = time.perf_counter()</w:t>
      </w:r>
    </w:p>
    <w:p w14:paraId="3D01258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timing: list[str] = []</w:t>
      </w:r>
    </w:p>
    <w:p w14:paraId="42B82C7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runtime_ctx = _format_runtime_context(ctx, self._mode)</w:t>
      </w:r>
    </w:p>
    <w:p w14:paraId="4A232EA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snapshot = list(self.message_history or [])</w:t>
      </w:r>
    </w:p>
    <w:p w14:paraId="13F90F91">
      <w:pPr>
        <w:keepLines/>
      </w:pPr>
    </w:p>
    <w:p w14:paraId="5FBC94E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self._is_current_config_query(user_message):</w:t>
      </w:r>
    </w:p>
    <w:p w14:paraId="093B8EB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timing.append("local=current-config")</w:t>
      </w:r>
    </w:p>
    <w:p w14:paraId="520BAB5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reply = self._current_config_query_reply()</w:t>
      </w:r>
    </w:p>
    <w:p w14:paraId="2163113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on_chunk(reply)</w:t>
      </w:r>
    </w:p>
    <w:p w14:paraId="4B9DE6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self._finalize(</w:t>
      </w:r>
    </w:p>
    <w:p w14:paraId="73A6369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None,</w:t>
      </w:r>
    </w:p>
    <w:p w14:paraId="4048083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reply,</w:t>
      </w:r>
    </w:p>
    <w:p w14:paraId="01038E7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t_start,</w:t>
      </w:r>
    </w:p>
    <w:p w14:paraId="4BD13AA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timing,</w:t>
      </w:r>
    </w:p>
    <w:p w14:paraId="54754B8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"当前配置查询",</w:t>
      </w:r>
    </w:p>
    <w:p w14:paraId="14820FF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stream_callback=on_chunk,</w:t>
      </w:r>
    </w:p>
    <w:p w14:paraId="1AEBF35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</w:t>
      </w:r>
    </w:p>
    <w:p w14:paraId="4DA02189">
      <w:pPr>
        <w:keepLines/>
      </w:pPr>
    </w:p>
    <w:p w14:paraId="212A73D0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async def _flow_stream() -&gt; tuple[AnyTestConfig | None, str]:</w:t>
      </w:r>
    </w:p>
    <w:p w14:paraId="5EB087D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http_client = httpx.AsyncClient()</w:t>
      </w:r>
    </w:p>
    <w:p w14:paraId="10022C2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try:</w:t>
      </w:r>
    </w:p>
    <w:p w14:paraId="1DBC1DF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agent = self._make_agent(http_client, self._mode)</w:t>
      </w:r>
    </w:p>
    <w:p w14:paraId="74FDF16C">
      <w:pPr>
        <w:keepLines/>
      </w:pPr>
    </w:p>
    <w:p w14:paraId="327D502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if self._is_config_request(user_message):</w:t>
      </w:r>
    </w:p>
    <w:p w14:paraId="19A5FC5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return await self._run_parallel_clarify(</w:t>
      </w:r>
    </w:p>
    <w:p w14:paraId="6B36578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agent, user_message, ctx, snapshot, runtime_ctx,</w:t>
      </w:r>
    </w:p>
    <w:p w14:paraId="6CC3C0F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t_start, timing, stream_callback=on_chunk,</w:t>
      </w:r>
    </w:p>
    <w:p w14:paraId="579282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)</w:t>
      </w:r>
    </w:p>
    <w:p w14:paraId="5CC1D575">
      <w:pPr>
        <w:keepLines/>
      </w:pPr>
    </w:p>
    <w:p w14:paraId="6A27EA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t0 = time.perf_counter()</w:t>
      </w:r>
    </w:p>
    <w:p w14:paraId="08E2C26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async with agent.run_stream(</w:t>
      </w:r>
    </w:p>
    <w:p w14:paraId="1575DC3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user_message,</w:t>
      </w:r>
    </w:p>
    <w:p w14:paraId="0BD5F02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deps=ctx,</w:t>
      </w:r>
    </w:p>
    <w:p w14:paraId="4897C33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message_history=snapshot,</w:t>
      </w:r>
    </w:p>
    <w:p w14:paraId="0EB2C5E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instructions=runtime_ctx,</w:t>
      </w:r>
    </w:p>
    <w:p w14:paraId="2354B98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) as result:</w:t>
      </w:r>
    </w:p>
    <w:p w14:paraId="46BED70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prev = ""</w:t>
      </w:r>
    </w:p>
    <w:p w14:paraId="3A4713C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async for partial in result.stream_output(debounce_by=0.05):</w:t>
      </w:r>
    </w:p>
    <w:p w14:paraId="34E9F44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if isinstance(partial, ChatResponse):</w:t>
      </w:r>
    </w:p>
    <w:p w14:paraId="27DF405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    current = partial.message or ""</w:t>
      </w:r>
    </w:p>
    <w:p w14:paraId="597B3A8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elif isinstance(partial, (LLMTestConfig, LLMTreadmillGaitConfig, LLMTreadmillRunningConfig)):</w:t>
      </w:r>
    </w:p>
    <w:p w14:paraId="22053A1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    current = ""</w:t>
      </w:r>
    </w:p>
    <w:p w14:paraId="61C75F9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else:</w:t>
      </w:r>
    </w:p>
    <w:p w14:paraId="435697F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    continue</w:t>
      </w:r>
    </w:p>
    <w:p w14:paraId="02B1471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if current and len(current) &gt; len(prev):</w:t>
      </w:r>
    </w:p>
    <w:p w14:paraId="54B7E97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    delta = current[len(prev):]</w:t>
      </w:r>
    </w:p>
    <w:p w14:paraId="302981F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    on_chunk(delta)</w:t>
      </w:r>
    </w:p>
    <w:p w14:paraId="504D051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    prev = current</w:t>
      </w:r>
    </w:p>
    <w:p w14:paraId="2FB185DD">
      <w:pPr>
        <w:keepLines/>
      </w:pPr>
    </w:p>
    <w:p w14:paraId="52C9FD7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elapsed = time.perf_counter() - t0</w:t>
      </w:r>
    </w:p>
    <w:p w14:paraId="304E551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print(f"[Timing] 单次 LLM 调用(流式): {elapsed:.1f}s")</w:t>
      </w:r>
    </w:p>
    <w:p w14:paraId="759FEDFF">
      <w:pPr>
        <w:keepLines/>
      </w:pPr>
    </w:p>
    <w:p w14:paraId="1E464D5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output = await result.get_output()</w:t>
      </w:r>
    </w:p>
    <w:p w14:paraId="086DD42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stream_history = result.all_messages()</w:t>
      </w:r>
    </w:p>
    <w:p w14:paraId="19367E90">
      <w:pPr>
        <w:keepLines/>
      </w:pPr>
    </w:p>
    <w:p w14:paraId="25AC2A2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if isinstance(output, (LLMTestConfig, LLMTreadmillGaitConfig, LLMTreadmillRunningConfig)):</w:t>
      </w:r>
    </w:p>
    <w:p w14:paraId="17C42E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timing.append("gate=miss→config-verify")</w:t>
      </w:r>
    </w:p>
    <w:p w14:paraId="53AF0E2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return await self._run_parallel_clarify(</w:t>
      </w:r>
    </w:p>
    <w:p w14:paraId="063505A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agent,</w:t>
      </w:r>
    </w:p>
    <w:p w14:paraId="6466D76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user_message,</w:t>
      </w:r>
    </w:p>
    <w:p w14:paraId="282A7F3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ctx,</w:t>
      </w:r>
    </w:p>
    <w:p w14:paraId="14CBA67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snapshot,</w:t>
      </w:r>
    </w:p>
    <w:p w14:paraId="0151A39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runtime_ctx,</w:t>
      </w:r>
    </w:p>
    <w:p w14:paraId="0E8D369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t_start,</w:t>
      </w:r>
    </w:p>
    <w:p w14:paraId="0C17DA3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timing,</w:t>
      </w:r>
    </w:p>
    <w:p w14:paraId="5A7309F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stream_callback=on_chunk,</w:t>
      </w:r>
    </w:p>
    <w:p w14:paraId="513CA34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initial_sample=(result, output, elapsed),</w:t>
      </w:r>
    </w:p>
    <w:p w14:paraId="724BB07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)</w:t>
      </w:r>
    </w:p>
    <w:p w14:paraId="26295689">
      <w:pPr>
        <w:keepLines/>
        <w:pageBreakBefore/>
      </w:pPr>
    </w:p>
    <w:p w14:paraId="7EB5F28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timing.append(f"single={elapsed:.1f}s")</w:t>
      </w:r>
    </w:p>
    <w:p w14:paraId="4CB13B6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timing.append("gate=miss→chat")</w:t>
      </w:r>
    </w:p>
    <w:p w14:paraId="306117C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self.message_history = stream_history</w:t>
      </w:r>
    </w:p>
    <w:p w14:paraId="06CC56F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return await self._process_single_output(</w:t>
      </w:r>
    </w:p>
    <w:p w14:paraId="4FAFD51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output, t_start, timing, on_chunk,</w:t>
      </w:r>
    </w:p>
    <w:p w14:paraId="7EE7F68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)</w:t>
      </w:r>
    </w:p>
    <w:p w14:paraId="2F0158C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finally:</w:t>
      </w:r>
    </w:p>
    <w:p w14:paraId="178396A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await http_client.aclose()</w:t>
      </w:r>
    </w:p>
    <w:p w14:paraId="79F0536F">
      <w:pPr>
        <w:keepLines/>
      </w:pPr>
    </w:p>
    <w:p w14:paraId="4B53FFF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try:</w:t>
      </w:r>
    </w:p>
    <w:p w14:paraId="691E49B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asyncio.run(_flow_stream())</w:t>
      </w:r>
    </w:p>
    <w:p w14:paraId="143237E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except Exception as e:</w:t>
      </w:r>
    </w:p>
    <w:p w14:paraId="2C7D4EE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print(f"[Timing] chat_stream() 总计: {time.perf_counter() - t_start:.1f}s (失败)")</w:t>
      </w:r>
    </w:p>
    <w:p w14:paraId="27F9A5F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None, f"配置生成失败: {e}"</w:t>
      </w:r>
    </w:p>
    <w:p w14:paraId="7E4DF445">
      <w:pPr>
        <w:keepLines/>
      </w:pPr>
    </w:p>
    <w:p w14:paraId="17E835D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reset(self):</w:t>
      </w:r>
    </w:p>
    <w:p w14:paraId="34D0156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"""清空对话历史，开始新会话。"""</w:t>
      </w:r>
    </w:p>
    <w:p w14:paraId="7B492D2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self.message_history = None</w:t>
      </w:r>
    </w:p>
    <w:p w14:paraId="274974B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self._last_config = None</w:t>
      </w:r>
    </w:p>
    <w:p w14:paraId="662B01E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models.py — Config Agent 数据结构</w:t>
      </w:r>
    </w:p>
    <w:p w14:paraId="6CAD0CD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两种模式（规则引擎 / LLM）的统一输出为 config.test_config.TestConfig</w:t>
      </w:r>
    </w:p>
    <w:p w14:paraId="4AB05D0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本文件仅保留 Agent 特有的输入/输出模型</w:t>
      </w:r>
    </w:p>
    <w:p w14:paraId="0F7E8252">
      <w:pPr>
        <w:keepLines/>
      </w:pPr>
    </w:p>
    <w:p w14:paraId="39DF0AA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__future__ import annotations</w:t>
      </w:r>
    </w:p>
    <w:p w14:paraId="070BFCA2">
      <w:pPr>
        <w:keepLines/>
      </w:pPr>
    </w:p>
    <w:p w14:paraId="08B9F7F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import re</w:t>
      </w:r>
    </w:p>
    <w:p w14:paraId="38BE29D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dataclasses import dataclass, field</w:t>
      </w:r>
    </w:p>
    <w:p w14:paraId="4E33F40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typing import Literal, Optional</w:t>
      </w:r>
    </w:p>
    <w:p w14:paraId="2EF14C41">
      <w:pPr>
        <w:keepLines/>
      </w:pPr>
    </w:p>
    <w:p w14:paraId="3020A4F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pydantic import BaseModel, Field, field_validator</w:t>
      </w:r>
    </w:p>
    <w:p w14:paraId="0C2D22BE">
      <w:pPr>
        <w:keepLines/>
      </w:pPr>
    </w:p>
    <w:p w14:paraId="45D46A05">
      <w:pPr>
        <w:keepLines/>
      </w:pPr>
    </w:p>
    <w:p w14:paraId="5CBE9E0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---- LLM 自然语言回复模型 ----</w:t>
      </w:r>
    </w:p>
    <w:p w14:paraId="57E9DE82">
      <w:pPr>
        <w:keepLines/>
      </w:pPr>
    </w:p>
    <w:p w14:paraId="21AB0E7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class ChatResponse(BaseModel):</w:t>
      </w:r>
    </w:p>
    <w:p w14:paraId="6987068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"""LLM 选择自然语言回复时使用（非结构化配置）。</w:t>
      </w:r>
    </w:p>
    <w:p w14:paraId="0C4850D8">
      <w:pPr>
        <w:keepLines/>
      </w:pPr>
    </w:p>
    <w:p w14:paraId="4DC7E8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用于打招呼、解释参数含义、追问用户信息等场景。</w:t>
      </w:r>
    </w:p>
    <w:p w14:paraId="0C06AC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与 LLMTestConfig 组成 Union result_type，LLM 自主选择输出哪种。</w:t>
      </w:r>
    </w:p>
    <w:p w14:paraId="4A5FF7E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</w:t>
      </w:r>
    </w:p>
    <w:p w14:paraId="585B4E0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message: str = Field(</w:t>
      </w:r>
    </w:p>
    <w:p w14:paraId="7ED2774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description="自然语言回复: 打招呼、解释参数、追问用户、或确认信息"</w:t>
      </w:r>
    </w:p>
    <w:p w14:paraId="2C7E74E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2BD37989">
      <w:pPr>
        <w:keepLines/>
      </w:pPr>
    </w:p>
    <w:p w14:paraId="4119CCA8">
      <w:pPr>
        <w:keepLines/>
      </w:pPr>
    </w:p>
    <w:p w14:paraId="04E4818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---- LLM 结构化输出模型 ----</w:t>
      </w:r>
    </w:p>
    <w:p w14:paraId="408E24C2">
      <w:pPr>
        <w:keepLines/>
      </w:pPr>
    </w:p>
    <w:p w14:paraId="095FC18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class LLMTestConfig(BaseModel):</w:t>
      </w:r>
    </w:p>
    <w:p w14:paraId="7697A7D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"""Pydantic AI 结构化输出专用。</w:t>
      </w:r>
    </w:p>
    <w:p w14:paraId="2ED65BAA">
      <w:pPr>
        <w:keepLines/>
        <w:pageBreakBefore/>
      </w:pPr>
    </w:p>
    <w:p w14:paraId="7B4398B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每个 Field 的 description / Literal / ge / le 会自动编码进 JSON Schema，</w:t>
      </w:r>
    </w:p>
    <w:p w14:paraId="12928BB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发送给 LLM 作为输出约束。LLM 只看 schema，不看 Python 代码。</w:t>
      </w:r>
    </w:p>
    <w:p w14:paraId="64DC59B1">
      <w:pPr>
        <w:keepLines/>
      </w:pPr>
    </w:p>
    <w:p w14:paraId="5B1995E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此类仅在 llm_agent.py 内部使用，对外通过 .to_test_config() 转换为</w:t>
      </w:r>
    </w:p>
    <w:p w14:paraId="55F073D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系统通用的 TestConfig dataclass。</w:t>
      </w:r>
    </w:p>
    <w:p w14:paraId="0FE5513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</w:t>
      </w:r>
    </w:p>
    <w:p w14:paraId="6DF4A0B5">
      <w:pPr>
        <w:keepLines/>
      </w:pPr>
    </w:p>
    <w:p w14:paraId="642697C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对话内容 ----</w:t>
      </w:r>
    </w:p>
    <w:p w14:paraId="5F334AE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reply_message: str = Field(</w:t>
      </w:r>
    </w:p>
    <w:p w14:paraId="0B2F39D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default="配置完成",</w:t>
      </w:r>
    </w:p>
    <w:p w14:paraId="060C3E0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description="回复用户的自然语言消息（例如：总结配置参数，或者回答用户的特定问题）"</w:t>
      </w:r>
    </w:p>
    <w:p w14:paraId="0726799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0AD012BD">
      <w:pPr>
        <w:keepLines/>
      </w:pPr>
    </w:p>
    <w:p w14:paraId="02FFE55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Layer 1: 测试类型 ----</w:t>
      </w:r>
    </w:p>
    <w:p w14:paraId="5CF92F2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test_type: Literal["Jump Test"] = Field(</w:t>
      </w:r>
    </w:p>
    <w:p w14:paraId="23ADE84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default="Jump Test",</w:t>
      </w:r>
    </w:p>
    <w:p w14:paraId="5C2C46D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description="测试类型，当前仅支持 Jump Test",</w:t>
      </w:r>
    </w:p>
    <w:p w14:paraId="0B3306A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371A6354">
      <w:pPr>
        <w:keepLines/>
      </w:pPr>
    </w:p>
    <w:p w14:paraId="207A7C1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Layer 2: 主配置参数 ----</w:t>
      </w:r>
    </w:p>
    <w:p w14:paraId="7F2C2C4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stop_type: Literal["Status change", "End of Time"] = Field(</w:t>
      </w:r>
    </w:p>
    <w:p w14:paraId="145DCF9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default="Status change",</w:t>
      </w:r>
    </w:p>
    <w:p w14:paraId="0A5E1C8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description="停止方式: Status change=按跳跃次数自动停止, End of Time=按时间自动停止",</w:t>
      </w:r>
    </w:p>
    <w:p w14:paraId="2655BCF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6AB69FF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number_of_jumps: Optional[int] = Field(</w:t>
      </w:r>
    </w:p>
    <w:p w14:paraId="1017680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default=5, ge=1, le=99,</w:t>
      </w:r>
    </w:p>
    <w:p w14:paraId="0B32CC8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description="跳跃次数, 仅 stop_type='Status change' 时需要, 范围1-99",</w:t>
      </w:r>
    </w:p>
    <w:p w14:paraId="62CAD01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247FADE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test_length: Optional[str] = Field(</w:t>
      </w:r>
    </w:p>
    <w:p w14:paraId="066E53A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default=None,</w:t>
      </w:r>
    </w:p>
    <w:p w14:paraId="012DE70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description="测试时长, 仅 stop_type='End of Time' 时需要, 必须使用 mm:ss 格式(如 02:00 表示2分钟)",</w:t>
      </w:r>
    </w:p>
    <w:p w14:paraId="7225C85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62AB76C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start_type: Literal["Status change"] = Field(</w:t>
      </w:r>
    </w:p>
    <w:p w14:paraId="1A7498F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default="Status change",</w:t>
      </w:r>
    </w:p>
    <w:p w14:paraId="0184560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description="启动方式: Status change=踩上踏板即开始",</w:t>
      </w:r>
    </w:p>
    <w:p w14:paraId="25D18DE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111CF26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start_position: Literal["Inside area", "Outside area"] = Field(</w:t>
      </w:r>
    </w:p>
    <w:p w14:paraId="3B61523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default="Inside area",</w:t>
      </w:r>
    </w:p>
    <w:p w14:paraId="22918FF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description="起始位置: 用户从踏板上还是踏板外开始",</w:t>
      </w:r>
    </w:p>
    <w:p w14:paraId="3B3E439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55E80C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starting_foot: Literal["Right", "Left", "Not defined"] = Field(</w:t>
      </w:r>
    </w:p>
    <w:p w14:paraId="40EE63E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default="Not defined",</w:t>
      </w:r>
    </w:p>
    <w:p w14:paraId="7113FF3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description="起跳脚: 通常选择 Not defined",</w:t>
      </w:r>
    </w:p>
    <w:p w14:paraId="4B08356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515327B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finish_position: Literal["Inside area", "Outside area"] = Field(</w:t>
      </w:r>
    </w:p>
    <w:p w14:paraId="2673ED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default="Inside area",</w:t>
      </w:r>
    </w:p>
    <w:p w14:paraId="291713C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description="结束位置: 仅 stop_type='Status change' 时需要, 通常与 start_position 一致",</w:t>
      </w:r>
    </w:p>
    <w:p w14:paraId="1E27CA6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441B85A5">
      <w:pPr>
        <w:keepLines/>
      </w:pPr>
    </w:p>
    <w:p w14:paraId="2B953273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Layer 3: 滤波参数 ----</w:t>
      </w:r>
    </w:p>
    <w:p w14:paraId="7230F37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min_contact_time: int = Field(</w:t>
      </w:r>
    </w:p>
    <w:p w14:paraId="5B68B1B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default=60, ge=0, le=500,</w:t>
      </w:r>
    </w:p>
    <w:p w14:paraId="4273A58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description="最小接触时间(ms), 低于此值的触地视为无效. 年长者建议80+, 入门用户建议100+",</w:t>
      </w:r>
    </w:p>
    <w:p w14:paraId="76DD473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714BCEC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min_flight_time: int = Field(</w:t>
      </w:r>
    </w:p>
    <w:p w14:paraId="450BBDC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default=0, ge=0, le=500,</w:t>
      </w:r>
    </w:p>
    <w:p w14:paraId="5B73464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description="最小腾空时间(ms), 低于此值的腾空合并到接触时间, 0=禁用",</w:t>
      </w:r>
    </w:p>
    <w:p w14:paraId="4D56400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69A834E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max_flight_time: int = Field(</w:t>
      </w:r>
    </w:p>
    <w:p w14:paraId="601646A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default=0, ge=0, le=5000,</w:t>
      </w:r>
    </w:p>
    <w:p w14:paraId="7D39AA2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description="最大腾空时间(ms), 超过此值的腾空直接丢弃, 0=禁用",</w:t>
      </w:r>
    </w:p>
    <w:p w14:paraId="3171A7F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11E1736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flight_time_review_threshold: int = Field(</w:t>
      </w:r>
    </w:p>
    <w:p w14:paraId="344F5D7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default=700, ge=0, le=3000,</w:t>
      </w:r>
    </w:p>
    <w:p w14:paraId="427EE1A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description="腾空复核阈值(ms), 超过时仅标记为需复核, 0=禁用",</w:t>
      </w:r>
    </w:p>
    <w:p w14:paraId="7F38A00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1A045261">
      <w:pPr>
        <w:keepLines/>
      </w:pPr>
    </w:p>
    <w:p w14:paraId="0AECAA5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格式校验 ----</w:t>
      </w:r>
    </w:p>
    <w:p w14:paraId="553A3DB4">
      <w:pPr>
        <w:keepLines/>
      </w:pPr>
    </w:p>
    <w:p w14:paraId="2425C3B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@field_validator("test_length")</w:t>
      </w:r>
    </w:p>
    <w:p w14:paraId="11369A6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@classmethod</w:t>
      </w:r>
    </w:p>
    <w:p w14:paraId="0AFD216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normalize_test_length(cls, v: Optional[str]) -&gt; Optional[str]:</w:t>
      </w:r>
    </w:p>
    <w:p w14:paraId="6EDDF28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"""将 LLM 可能输出的各种时间格式统一为 mm:ss。</w:t>
      </w:r>
    </w:p>
    <w:p w14:paraId="48EF6E1F">
      <w:pPr>
        <w:keepLines/>
      </w:pPr>
    </w:p>
    <w:p w14:paraId="0B2568B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处理的非标准格式:</w:t>
      </w:r>
    </w:p>
    <w:p w14:paraId="4931F7A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- "2m" / "2min" → "02:00"</w:t>
      </w:r>
    </w:p>
    <w:p w14:paraId="217F3A1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- "120s" / "120sec" → "02:00"</w:t>
      </w:r>
    </w:p>
    <w:p w14:paraId="573CDFF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- "2:00" → "02:00" (补零)</w:t>
      </w:r>
    </w:p>
    <w:p w14:paraId="5AB8B0A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</w:t>
      </w:r>
    </w:p>
    <w:p w14:paraId="1878E1B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v is None:</w:t>
      </w:r>
    </w:p>
    <w:p w14:paraId="4D5B581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v</w:t>
      </w:r>
    </w:p>
    <w:p w14:paraId="2EDA02BA">
      <w:pPr>
        <w:keepLines/>
      </w:pPr>
    </w:p>
    <w:p w14:paraId="3EBD1CE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v = v.strip()</w:t>
      </w:r>
    </w:p>
    <w:p w14:paraId="3F159397">
      <w:pPr>
        <w:keepLines/>
      </w:pPr>
    </w:p>
    <w:p w14:paraId="637F1CB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# 已经是 mm:ss 格式</w:t>
      </w:r>
    </w:p>
    <w:p w14:paraId="07E1662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re.match(r"^\d{2}:\d{2}$", v):</w:t>
      </w:r>
    </w:p>
    <w:p w14:paraId="359CE72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v</w:t>
      </w:r>
    </w:p>
    <w:p w14:paraId="22C5934C">
      <w:pPr>
        <w:keepLines/>
      </w:pPr>
    </w:p>
    <w:p w14:paraId="4CA68A9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# m:ss 格式 (缺少前导零)</w:t>
      </w:r>
    </w:p>
    <w:p w14:paraId="44C5F47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 = re.match(r"^(\d{1}):(\d{2})$", v)</w:t>
      </w:r>
    </w:p>
    <w:p w14:paraId="43D27D8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m:</w:t>
      </w:r>
    </w:p>
    <w:p w14:paraId="1F53498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f"{int(m.group(1)):02d}:{m.group(2)}"</w:t>
      </w:r>
    </w:p>
    <w:p w14:paraId="388542B9">
      <w:pPr>
        <w:keepLines/>
      </w:pPr>
    </w:p>
    <w:p w14:paraId="6B62012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# "Xm" / "Xmin" 格式 → mm:00</w:t>
      </w:r>
    </w:p>
    <w:p w14:paraId="7D053F9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 = re.match(r"^(\d+)\s*(?:m|min|minutes?)$", v, re.IGNORECASE)</w:t>
      </w:r>
    </w:p>
    <w:p w14:paraId="08F1EEE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m:</w:t>
      </w:r>
    </w:p>
    <w:p w14:paraId="58ACA35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mins = int(m.group(1))</w:t>
      </w:r>
    </w:p>
    <w:p w14:paraId="66D1E2F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f"{mins:02d}:00"</w:t>
      </w:r>
    </w:p>
    <w:p w14:paraId="12B18B95">
      <w:pPr>
        <w:keepLines/>
      </w:pPr>
    </w:p>
    <w:p w14:paraId="3A3F874A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# "Xs" / "Xsec" 格式 → 转换为 mm:ss</w:t>
      </w:r>
    </w:p>
    <w:p w14:paraId="3B90F67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 = re.match(r"^(\d+)\s*(?:s|sec|seconds?)$", v, re.IGNORECASE)</w:t>
      </w:r>
    </w:p>
    <w:p w14:paraId="7DD49F4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m:</w:t>
      </w:r>
    </w:p>
    <w:p w14:paraId="6196C17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total_sec = int(m.group(1))</w:t>
      </w:r>
    </w:p>
    <w:p w14:paraId="13719CB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f"{total_sec // 60:02d}:{total_sec % 60:02d}"</w:t>
      </w:r>
    </w:p>
    <w:p w14:paraId="25B62DE3">
      <w:pPr>
        <w:keepLines/>
      </w:pPr>
    </w:p>
    <w:p w14:paraId="17575F6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# 无法识别的格式，按原样返回（后续 ParamSchema 会校验）</w:t>
      </w:r>
    </w:p>
    <w:p w14:paraId="1EDA143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v</w:t>
      </w:r>
    </w:p>
    <w:p w14:paraId="6D12C8F7">
      <w:pPr>
        <w:keepLines/>
      </w:pPr>
    </w:p>
    <w:p w14:paraId="6F51F85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转换 ----</w:t>
      </w:r>
    </w:p>
    <w:p w14:paraId="5501D740">
      <w:pPr>
        <w:keepLines/>
      </w:pPr>
    </w:p>
    <w:p w14:paraId="2B7C3E1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to_test_config(self):</w:t>
      </w:r>
    </w:p>
    <w:p w14:paraId="400A5E2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"""转换为系统通用的 TestConfig dataclass。</w:t>
      </w:r>
    </w:p>
    <w:p w14:paraId="5F94D684">
      <w:pPr>
        <w:keepLines/>
      </w:pPr>
    </w:p>
    <w:p w14:paraId="49B0B1B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exclude_none=True 确保 None 字段不传入，</w:t>
      </w:r>
    </w:p>
    <w:p w14:paraId="30E1079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exclude={"reply_message"} 排除 LLM 专用字段。</w:t>
      </w:r>
    </w:p>
    <w:p w14:paraId="104A5BA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</w:t>
      </w:r>
    </w:p>
    <w:p w14:paraId="55EB3D6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from config.test_config import TestConfig</w:t>
      </w:r>
    </w:p>
    <w:p w14:paraId="770106A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TestConfig(**self.model_dump(exclude_none=True, exclude={"reply_message"}))</w:t>
      </w:r>
    </w:p>
    <w:p w14:paraId="7B254F8F">
      <w:pPr>
        <w:keepLines/>
      </w:pPr>
    </w:p>
    <w:p w14:paraId="20981672">
      <w:pPr>
        <w:keepLines/>
      </w:pPr>
    </w:p>
    <w:p w14:paraId="13BD7C6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---- LLM 结构化输出模型：跑步机步态 ----</w:t>
      </w:r>
    </w:p>
    <w:p w14:paraId="4B77480D">
      <w:pPr>
        <w:keepLines/>
      </w:pPr>
    </w:p>
    <w:p w14:paraId="3414AD3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class LLMTreadmillGaitConfig(BaseModel):</w:t>
      </w:r>
    </w:p>
    <w:p w14:paraId="0BCED18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"""Pydantic AI 结构化输出专用 — 跑步机步态测试。</w:t>
      </w:r>
    </w:p>
    <w:p w14:paraId="51B33CCE">
      <w:pPr>
        <w:keepLines/>
      </w:pPr>
    </w:p>
    <w:p w14:paraId="7C39720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每个 Field 的 description / Literal / ge / le 会自动编码进 JSON Schema，</w:t>
      </w:r>
    </w:p>
    <w:p w14:paraId="26AB85F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发送给 LLM 作为输出约束。LLM 只看 schema，不看 Python 代码。</w:t>
      </w:r>
    </w:p>
    <w:p w14:paraId="3DE2E811">
      <w:pPr>
        <w:keepLines/>
      </w:pPr>
    </w:p>
    <w:p w14:paraId="4DE4C89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步态测试（Treadmill Gait）关注步行时的步长、触地/腾空时间等参数。</w:t>
      </w:r>
    </w:p>
    <w:p w14:paraId="5CCF9D1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</w:t>
      </w:r>
    </w:p>
    <w:p w14:paraId="189C4637">
      <w:pPr>
        <w:keepLines/>
      </w:pPr>
    </w:p>
    <w:p w14:paraId="0596B0A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对话内容 ----</w:t>
      </w:r>
    </w:p>
    <w:p w14:paraId="20AA439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reply_message: str = Field(</w:t>
      </w:r>
    </w:p>
    <w:p w14:paraId="3BCA995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default="配置完成",</w:t>
      </w:r>
    </w:p>
    <w:p w14:paraId="5781EE9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description="回复用户的自然语言消息（例如：总结配置参数，或者回答用户的特定问题）"</w:t>
      </w:r>
    </w:p>
    <w:p w14:paraId="5FA2FD6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44D37655">
      <w:pPr>
        <w:keepLines/>
      </w:pPr>
    </w:p>
    <w:p w14:paraId="66A4291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Layer 1: 测试类型 ----</w:t>
      </w:r>
    </w:p>
    <w:p w14:paraId="0B38523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test_type: Literal["Treadmill Gait Test"] = Field(</w:t>
      </w:r>
    </w:p>
    <w:p w14:paraId="759B347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default="Treadmill Gait Test",</w:t>
      </w:r>
    </w:p>
    <w:p w14:paraId="2C919DA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description="测试类型，跑步机步态测试",</w:t>
      </w:r>
    </w:p>
    <w:p w14:paraId="266E21D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50025B88">
      <w:pPr>
        <w:keepLines/>
      </w:pPr>
    </w:p>
    <w:p w14:paraId="62FC3BA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Layer 2: 主配置参数 ----</w:t>
      </w:r>
    </w:p>
    <w:p w14:paraId="5CFE541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stop_type: Literal["Software command", "End of Time"] = Field(</w:t>
      </w:r>
    </w:p>
    <w:p w14:paraId="47BDC60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default="Software command",</w:t>
      </w:r>
    </w:p>
    <w:p w14:paraId="5F7B0B6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description="停止方式: Software command=手动停止(默认), End of Time=按时间自动停止",</w:t>
      </w:r>
    </w:p>
    <w:p w14:paraId="6B98A44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5865D82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test_length: Optional[str] = Field(</w:t>
      </w:r>
    </w:p>
    <w:p w14:paraId="0B4FC0AB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default=None,</w:t>
      </w:r>
    </w:p>
    <w:p w14:paraId="6F93911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description="测试时长, 仅 stop_type='End of Time' 时需要, 必须使用 mm:ss 格式(如 02:00 表示2分钟)",</w:t>
      </w:r>
    </w:p>
    <w:p w14:paraId="7D6B203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2BBCB24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treadmill_speed: float = Field(</w:t>
      </w:r>
    </w:p>
    <w:p w14:paraId="4844C0C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default=3.0, ge=0.1, le=20.0,</w:t>
      </w:r>
    </w:p>
    <w:p w14:paraId="06A067B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description="跑步机速度(km/h), 默认 3.0, 范围 0.1-20.0",</w:t>
      </w:r>
    </w:p>
    <w:p w14:paraId="280B1AA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639567E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direction: Literal["Interface side", "Opposite side"] = Field(</w:t>
      </w:r>
    </w:p>
    <w:p w14:paraId="608B620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default="Opposite side",</w:t>
      </w:r>
    </w:p>
    <w:p w14:paraId="3B3E83B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description="跑步方向: Interface side=界面侧, Opposite side=对侧",</w:t>
      </w:r>
    </w:p>
    <w:p w14:paraId="0F5EFAE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42D8F427">
      <w:pPr>
        <w:keepLines/>
      </w:pPr>
    </w:p>
    <w:p w14:paraId="5DDEC84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Layer 3: 滤波和步态参数 ----</w:t>
      </w:r>
    </w:p>
    <w:p w14:paraId="4E5B8A4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min_contact_time: int = Field(</w:t>
      </w:r>
    </w:p>
    <w:p w14:paraId="44A2C42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default=60, ge=0, le=500,</w:t>
      </w:r>
    </w:p>
    <w:p w14:paraId="03D7B9A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description="最小接触时间(ms), 低于此值的触地视为无效",</w:t>
      </w:r>
    </w:p>
    <w:p w14:paraId="36A30BD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0098EC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min_flight_time: int = Field(</w:t>
      </w:r>
    </w:p>
    <w:p w14:paraId="55C89FE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default=0, ge=0, le=500,</w:t>
      </w:r>
    </w:p>
    <w:p w14:paraId="7D04AF2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description="最小腾空时间(ms), 低于此值的腾空合并到接触时间, 0=禁用",</w:t>
      </w:r>
    </w:p>
    <w:p w14:paraId="78F5906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3DCC5B9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max_flight_time: int = Field(</w:t>
      </w:r>
    </w:p>
    <w:p w14:paraId="7775803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default=0, ge=0, le=5000,</w:t>
      </w:r>
    </w:p>
    <w:p w14:paraId="54BA4F8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description="最大腾空时间(ms), 超过此值的腾空直接丢弃, 0=禁用",</w:t>
      </w:r>
    </w:p>
    <w:p w14:paraId="33CCF6E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7B99868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step_length_calculation: Literal["Tip-to-Tip", "Heel-to-Heel"] = Field(</w:t>
      </w:r>
    </w:p>
    <w:p w14:paraId="13A4001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default="Tip-to-Tip",</w:t>
      </w:r>
    </w:p>
    <w:p w14:paraId="347C394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description="步长计算方式: Tip-to-Tip=脚尖到脚尖, Heel-to-Heel=脚跟到脚跟",</w:t>
      </w:r>
    </w:p>
    <w:p w14:paraId="2FE4032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699E5BA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min_foot_length: float = Field(</w:t>
      </w:r>
    </w:p>
    <w:p w14:paraId="056B67F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default=10.0, gt=0,</w:t>
      </w:r>
    </w:p>
    <w:p w14:paraId="7FF52C0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description="最小足长(cm), 低于此值的足部识别视为无效",</w:t>
      </w:r>
    </w:p>
    <w:p w14:paraId="600FD70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2D0C18E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min_step_length: float = Field(</w:t>
      </w:r>
    </w:p>
    <w:p w14:paraId="55A7BE5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default=10.0, gt=0,</w:t>
      </w:r>
    </w:p>
    <w:p w14:paraId="2BE9EEC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description="最小步长(cm), 低于此值的步长视为无效",</w:t>
      </w:r>
    </w:p>
    <w:p w14:paraId="32FB9AF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4CFF246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automatic_data_filter: int = Field(</w:t>
      </w:r>
    </w:p>
    <w:p w14:paraId="0CC514C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default=0,</w:t>
      </w:r>
    </w:p>
    <w:p w14:paraId="3BC590F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ge=0, le=90,</w:t>
      </w:r>
    </w:p>
    <w:p w14:paraId="7892081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description="自动数据过滤等级, 0=关闭, 10-90=过滤等级",</w:t>
      </w:r>
    </w:p>
    <w:p w14:paraId="4A67BB5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26C30CF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filter_gaitr_in: int = Field(</w:t>
      </w:r>
    </w:p>
    <w:p w14:paraId="0A47654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default=0, ge=0, le=100,</w:t>
      </w:r>
    </w:p>
    <w:p w14:paraId="5524E59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description="步态进入滤波器参数",</w:t>
      </w:r>
    </w:p>
    <w:p w14:paraId="4E0B098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4EBEB9B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filter_gaitr_out: int = Field(</w:t>
      </w:r>
    </w:p>
    <w:p w14:paraId="5A0499F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default=0, ge=0, le=100,</w:t>
      </w:r>
    </w:p>
    <w:p w14:paraId="47A6CF8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description="步态退出滤波器参数",</w:t>
      </w:r>
    </w:p>
    <w:p w14:paraId="2687FCB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162A939B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foot_length_cm_snapshot: Optional[float] = Field(</w:t>
      </w:r>
    </w:p>
    <w:p w14:paraId="2C5D0B4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default=None, gt=0,</w:t>
      </w:r>
    </w:p>
    <w:p w14:paraId="6958D35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description="足长快照(cm), 通过足底压力采集获取的足长值",</w:t>
      </w:r>
    </w:p>
    <w:p w14:paraId="48BD4CE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54654D4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foot_length_source: Literal["captured", "manual", "unknown"] = Field(</w:t>
      </w:r>
    </w:p>
    <w:p w14:paraId="199A5C9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default="unknown",</w:t>
      </w:r>
    </w:p>
    <w:p w14:paraId="6F01D70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description="足长来源: captured=采集, manual=手动输入, unknown=未知",</w:t>
      </w:r>
    </w:p>
    <w:p w14:paraId="22DD502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5FA4AE4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starting_foot_override: Optional[Literal["left", "right"]] = Field(</w:t>
      </w:r>
    </w:p>
    <w:p w14:paraId="71A6FE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default=None,</w:t>
      </w:r>
    </w:p>
    <w:p w14:paraId="4933C04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description="起始脚覆盖: left=左脚, right=右脚, None=不覆盖",</w:t>
      </w:r>
    </w:p>
    <w:p w14:paraId="416262A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03443CAB">
      <w:pPr>
        <w:keepLines/>
      </w:pPr>
    </w:p>
    <w:p w14:paraId="14A58B2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格式校验 ----</w:t>
      </w:r>
    </w:p>
    <w:p w14:paraId="2C603EED">
      <w:pPr>
        <w:keepLines/>
      </w:pPr>
    </w:p>
    <w:p w14:paraId="31B3ED2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@field_validator("test_length")</w:t>
      </w:r>
    </w:p>
    <w:p w14:paraId="3220461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@classmethod</w:t>
      </w:r>
    </w:p>
    <w:p w14:paraId="53399C9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normalize_test_length(cls, v: Optional[str]) -&gt; Optional[str]:</w:t>
      </w:r>
    </w:p>
    <w:p w14:paraId="6732091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"""同 LLMTestConfig 的时间格式统一逻辑。"""</w:t>
      </w:r>
    </w:p>
    <w:p w14:paraId="59847F6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v is None:</w:t>
      </w:r>
    </w:p>
    <w:p w14:paraId="205F1AA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v</w:t>
      </w:r>
    </w:p>
    <w:p w14:paraId="05FEA3D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v = v.strip()</w:t>
      </w:r>
    </w:p>
    <w:p w14:paraId="7422DF8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re.match(r"^\d{2}:\d{2}$", v):</w:t>
      </w:r>
    </w:p>
    <w:p w14:paraId="213898A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v</w:t>
      </w:r>
    </w:p>
    <w:p w14:paraId="4600739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 = re.match(r"^(\d{1}):(\d{2})$", v)</w:t>
      </w:r>
    </w:p>
    <w:p w14:paraId="614784B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m:</w:t>
      </w:r>
    </w:p>
    <w:p w14:paraId="1FE30FF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f"{int(m.group(1)):02d}:{m.group(2)}"</w:t>
      </w:r>
    </w:p>
    <w:p w14:paraId="2507CC0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 = re.match(r"^(\d+)\s*(?:m|min|minutes?)$", v, re.IGNORECASE)</w:t>
      </w:r>
    </w:p>
    <w:p w14:paraId="7087D60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m:</w:t>
      </w:r>
    </w:p>
    <w:p w14:paraId="7A3FFC0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mins = int(m.group(1))</w:t>
      </w:r>
    </w:p>
    <w:p w14:paraId="608BC8E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f"{mins:02d}:00"</w:t>
      </w:r>
    </w:p>
    <w:p w14:paraId="638E577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 = re.match(r"^(\d+)\s*(?:s|sec|seconds?)$", v, re.IGNORECASE)</w:t>
      </w:r>
    </w:p>
    <w:p w14:paraId="76FCFED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m:</w:t>
      </w:r>
    </w:p>
    <w:p w14:paraId="0B267E1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total_sec = int(m.group(1))</w:t>
      </w:r>
    </w:p>
    <w:p w14:paraId="26170C3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f"{total_sec // 60:02d}:{total_sec % 60:02d}"</w:t>
      </w:r>
    </w:p>
    <w:p w14:paraId="6948757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v</w:t>
      </w:r>
    </w:p>
    <w:p w14:paraId="5C285531">
      <w:pPr>
        <w:keepLines/>
      </w:pPr>
    </w:p>
    <w:p w14:paraId="0A3BF6B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转换 ----</w:t>
      </w:r>
    </w:p>
    <w:p w14:paraId="5CD4C75F">
      <w:pPr>
        <w:keepLines/>
      </w:pPr>
    </w:p>
    <w:p w14:paraId="2D421D7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to_dict(self) -&gt; dict:</w:t>
      </w:r>
    </w:p>
    <w:p w14:paraId="77F6CD0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"""转换为字典，排除 reply_message 和 None 字段。"""</w:t>
      </w:r>
    </w:p>
    <w:p w14:paraId="16EA6DD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self.model_dump(exclude_none=True, exclude={"reply_message"})</w:t>
      </w:r>
    </w:p>
    <w:p w14:paraId="56987621">
      <w:pPr>
        <w:keepLines/>
      </w:pPr>
    </w:p>
    <w:p w14:paraId="795695B3">
      <w:pPr>
        <w:keepLines/>
      </w:pPr>
    </w:p>
    <w:p w14:paraId="2C251F1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to_test_config(self):</w:t>
      </w:r>
    </w:p>
    <w:p w14:paraId="1D047D9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"""转换为系统通用的 TreadmillGaitConfig dataclass。</w:t>
      </w:r>
    </w:p>
    <w:p w14:paraId="0DA3C4F7">
      <w:pPr>
        <w:keepLines/>
      </w:pPr>
    </w:p>
    <w:p w14:paraId="345A0FB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exclude_none=True 确保 None 字段不传入，</w:t>
      </w:r>
    </w:p>
    <w:p w14:paraId="4CB7128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排除 LLM 专用字段和只读的测试类型判别字段。</w:t>
      </w:r>
    </w:p>
    <w:p w14:paraId="76F4ACE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</w:t>
      </w:r>
    </w:p>
    <w:p w14:paraId="4469427E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from config.treadmill_config import TreadmillGaitConfig</w:t>
      </w:r>
    </w:p>
    <w:p w14:paraId="38EAC5D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TreadmillGaitConfig(</w:t>
      </w:r>
    </w:p>
    <w:p w14:paraId="511243C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**self.model_dump(</w:t>
      </w:r>
    </w:p>
    <w:p w14:paraId="3039AF6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exclude_none=True,</w:t>
      </w:r>
    </w:p>
    <w:p w14:paraId="4A1BE4A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exclude={"reply_message", "test_type"},</w:t>
      </w:r>
    </w:p>
    <w:p w14:paraId="5298FD5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</w:t>
      </w:r>
    </w:p>
    <w:p w14:paraId="4F01418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02D04164">
      <w:pPr>
        <w:keepLines/>
      </w:pPr>
    </w:p>
    <w:p w14:paraId="08244CA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---- LLM 结构化输出模型：跑步机跑步 ----</w:t>
      </w:r>
    </w:p>
    <w:p w14:paraId="4A581B99">
      <w:pPr>
        <w:keepLines/>
      </w:pPr>
    </w:p>
    <w:p w14:paraId="1B167FE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class LLMTreadmillRunningConfig(BaseModel):</w:t>
      </w:r>
    </w:p>
    <w:p w14:paraId="7522299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"""Pydantic AI 结构化输出专用 — 跑步机跑步测试。</w:t>
      </w:r>
    </w:p>
    <w:p w14:paraId="139445A1">
      <w:pPr>
        <w:keepLines/>
      </w:pPr>
    </w:p>
    <w:p w14:paraId="78E2E9B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与 LLMTreadmillGaitConfig 区别：</w:t>
      </w:r>
    </w:p>
    <w:p w14:paraId="2579FCF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- 使用 min_gap_between_feet 替代 min_step_length</w:t>
      </w:r>
    </w:p>
    <w:p w14:paraId="616588F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- 无 automatic_data_filter 字段</w:t>
      </w:r>
    </w:p>
    <w:p w14:paraId="4934E36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</w:t>
      </w:r>
    </w:p>
    <w:p w14:paraId="1F48B06D">
      <w:pPr>
        <w:keepLines/>
      </w:pPr>
    </w:p>
    <w:p w14:paraId="091F193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对话内容 ----</w:t>
      </w:r>
    </w:p>
    <w:p w14:paraId="56899F3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reply_message: str = Field(</w:t>
      </w:r>
    </w:p>
    <w:p w14:paraId="0FE3E44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default="配置完成",</w:t>
      </w:r>
    </w:p>
    <w:p w14:paraId="6039015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description="回复用户的自然语言消息（例如：总结配置参数，或者回答用户的特定问题）"</w:t>
      </w:r>
    </w:p>
    <w:p w14:paraId="1B70084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3379F4D9">
      <w:pPr>
        <w:keepLines/>
      </w:pPr>
    </w:p>
    <w:p w14:paraId="2FCF98E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Layer 1: 测试类型 ----</w:t>
      </w:r>
    </w:p>
    <w:p w14:paraId="2A1FD32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test_type: Literal["Treadmill Running Test"] = Field(</w:t>
      </w:r>
    </w:p>
    <w:p w14:paraId="3C97907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default="Treadmill Running Test",</w:t>
      </w:r>
    </w:p>
    <w:p w14:paraId="0DA15D0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description="测试类型，跑步机跑步测试",</w:t>
      </w:r>
    </w:p>
    <w:p w14:paraId="180D561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11AB149A">
      <w:pPr>
        <w:keepLines/>
      </w:pPr>
    </w:p>
    <w:p w14:paraId="417DF46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Layer 2: 主配置参数 ----</w:t>
      </w:r>
    </w:p>
    <w:p w14:paraId="2EA4706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stop_type: Literal["Software command", "End of Time"] = Field(</w:t>
      </w:r>
    </w:p>
    <w:p w14:paraId="14D7E9F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default="Software command",</w:t>
      </w:r>
    </w:p>
    <w:p w14:paraId="3490FFF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description="停止方式: Software command=手动停止(默认), End of Time=按时间自动停止",</w:t>
      </w:r>
    </w:p>
    <w:p w14:paraId="277F472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03D8D99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test_length: Optional[str] = Field(</w:t>
      </w:r>
    </w:p>
    <w:p w14:paraId="2B65434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default=None,</w:t>
      </w:r>
    </w:p>
    <w:p w14:paraId="09DBD23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description="测试时长, 仅 stop_type='End of Time' 时需要, 必须使用 mm:ss 格式(如 02:00 表示2分钟)",</w:t>
      </w:r>
    </w:p>
    <w:p w14:paraId="55A23C9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546A4AB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treadmill_speed: float = Field(</w:t>
      </w:r>
    </w:p>
    <w:p w14:paraId="5187901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default=6.0, ge=0.1, le=20.0,</w:t>
      </w:r>
    </w:p>
    <w:p w14:paraId="2062289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description="跑步机速度(km/h), 默认 6.0, 范围 0.1-20.0",</w:t>
      </w:r>
    </w:p>
    <w:p w14:paraId="3A49EB6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540B71E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direction: Literal["Interface side", "Opposite side"] = Field(</w:t>
      </w:r>
    </w:p>
    <w:p w14:paraId="07140FB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default="Opposite side",</w:t>
      </w:r>
    </w:p>
    <w:p w14:paraId="410148A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description="跑步方向: Interface side=界面侧, Opposite side=对侧",</w:t>
      </w:r>
    </w:p>
    <w:p w14:paraId="4AC87B6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189FB09F">
      <w:pPr>
        <w:keepLines/>
      </w:pPr>
    </w:p>
    <w:p w14:paraId="4168C34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Layer 3: 滤波和跑步参数 ----</w:t>
      </w:r>
    </w:p>
    <w:p w14:paraId="4BA48C2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min_contact_time: int = Field(</w:t>
      </w:r>
    </w:p>
    <w:p w14:paraId="1FE7C05C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default=60, ge=0, le=500,</w:t>
      </w:r>
    </w:p>
    <w:p w14:paraId="46CC3DC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description="最小接触时间(ms), 低于此值的触地视为无效",</w:t>
      </w:r>
    </w:p>
    <w:p w14:paraId="608716E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1B17DE9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min_flight_time: int = Field(</w:t>
      </w:r>
    </w:p>
    <w:p w14:paraId="15BE20D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default=0, ge=0, le=500,</w:t>
      </w:r>
    </w:p>
    <w:p w14:paraId="018E955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description="最小腾空时间(ms), 低于此值的腾空合并到接触时间, 0=禁用",</w:t>
      </w:r>
    </w:p>
    <w:p w14:paraId="29553F2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2494074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max_flight_time: int = Field(</w:t>
      </w:r>
    </w:p>
    <w:p w14:paraId="52DCA6E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default=0, ge=0, le=5000,</w:t>
      </w:r>
    </w:p>
    <w:p w14:paraId="344482E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description="最大腾空时间(ms), 超过此值的腾空直接丢弃, 0=禁用",</w:t>
      </w:r>
    </w:p>
    <w:p w14:paraId="1656CE8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3E841A5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step_length_calculation: Literal["Tip-to-Tip", "Heel-to-Heel"] = Field(</w:t>
      </w:r>
    </w:p>
    <w:p w14:paraId="0663ABD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default="Tip-to-Tip",</w:t>
      </w:r>
    </w:p>
    <w:p w14:paraId="4E3A6C4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description="步长计算方式: Tip-to-Tip=脚尖到脚尖, Heel-to-Heel=脚跟到脚跟",</w:t>
      </w:r>
    </w:p>
    <w:p w14:paraId="7496F57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11B09A0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min_foot_length: float = Field(</w:t>
      </w:r>
    </w:p>
    <w:p w14:paraId="3A93165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default=10.0, gt=0,</w:t>
      </w:r>
    </w:p>
    <w:p w14:paraId="49C9BDD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description="最小足长(cm), 低于此值的足部识别视为无效",</w:t>
      </w:r>
    </w:p>
    <w:p w14:paraId="67BD864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0608350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min_gap_between_feet: float = Field(</w:t>
      </w:r>
    </w:p>
    <w:p w14:paraId="30D48B7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default=10.0, gt=0,</w:t>
      </w:r>
    </w:p>
    <w:p w14:paraId="60A6CD5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description="最小脚间距(cm), 低于此值的双脚间距视为无效",</w:t>
      </w:r>
    </w:p>
    <w:p w14:paraId="5171176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4534CD4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filter_gaitr_in: int = Field(</w:t>
      </w:r>
    </w:p>
    <w:p w14:paraId="3D96FE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default=0, ge=0, le=100,</w:t>
      </w:r>
    </w:p>
    <w:p w14:paraId="547A7EF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description="步态进入滤波器参数",</w:t>
      </w:r>
    </w:p>
    <w:p w14:paraId="14D72D4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19653DE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filter_gaitr_out: int = Field(</w:t>
      </w:r>
    </w:p>
    <w:p w14:paraId="5CC5F73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default=0, ge=0, le=100,</w:t>
      </w:r>
    </w:p>
    <w:p w14:paraId="467506B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description="步态退出滤波器参数",</w:t>
      </w:r>
    </w:p>
    <w:p w14:paraId="25D77F0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0EF26EC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foot_length_cm_snapshot: Optional[float] = Field(</w:t>
      </w:r>
    </w:p>
    <w:p w14:paraId="2794AE2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default=None, gt=0,</w:t>
      </w:r>
    </w:p>
    <w:p w14:paraId="7DDFD6C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description="足长快照(cm), 通过足底压力采集获取的足长值",</w:t>
      </w:r>
    </w:p>
    <w:p w14:paraId="1639F6D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2817AAD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foot_length_source: Literal["captured", "manual", "unknown"] = Field(</w:t>
      </w:r>
    </w:p>
    <w:p w14:paraId="3AC1D79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default="unknown",</w:t>
      </w:r>
    </w:p>
    <w:p w14:paraId="4133DA5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description="足长来源: captured=采集, manual=手动输入, unknown=未知",</w:t>
      </w:r>
    </w:p>
    <w:p w14:paraId="5170281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0FFB8E0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starting_foot_override: Optional[Literal["left", "right"]] = Field(</w:t>
      </w:r>
    </w:p>
    <w:p w14:paraId="0F31C19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default=None,</w:t>
      </w:r>
    </w:p>
    <w:p w14:paraId="1BCC61F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description="起始脚覆盖: left=左脚, right=右脚, None=不覆盖",</w:t>
      </w:r>
    </w:p>
    <w:p w14:paraId="4E0623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5A262261">
      <w:pPr>
        <w:keepLines/>
      </w:pPr>
    </w:p>
    <w:p w14:paraId="0A5F577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格式校验 ----</w:t>
      </w:r>
    </w:p>
    <w:p w14:paraId="5F00B2ED">
      <w:pPr>
        <w:keepLines/>
      </w:pPr>
    </w:p>
    <w:p w14:paraId="36DF49F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@field_validator("test_length")</w:t>
      </w:r>
    </w:p>
    <w:p w14:paraId="3B0C17F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@classmethod</w:t>
      </w:r>
    </w:p>
    <w:p w14:paraId="4E28F16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normalize_test_length(cls, v: Optional[str]) -&gt; Optional[str]:</w:t>
      </w:r>
    </w:p>
    <w:p w14:paraId="2C2CECA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"""同 LLMTestConfig 的时间格式统一逻辑。"""</w:t>
      </w:r>
    </w:p>
    <w:p w14:paraId="704EC63A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v is None:</w:t>
      </w:r>
    </w:p>
    <w:p w14:paraId="6388F08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v</w:t>
      </w:r>
    </w:p>
    <w:p w14:paraId="453563F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v = v.strip()</w:t>
      </w:r>
    </w:p>
    <w:p w14:paraId="1223438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re.match(r"^\d{2}:\d{2}$", v):</w:t>
      </w:r>
    </w:p>
    <w:p w14:paraId="2FEB18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v</w:t>
      </w:r>
    </w:p>
    <w:p w14:paraId="2EF9DBD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 = re.match(r"^(\d{1}):(\d{2})$", v)</w:t>
      </w:r>
    </w:p>
    <w:p w14:paraId="06124CD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m:</w:t>
      </w:r>
    </w:p>
    <w:p w14:paraId="08CAFF3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f"{int(m.group(1)):02d}:{m.group(2)}"</w:t>
      </w:r>
    </w:p>
    <w:p w14:paraId="697DDF9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 = re.match(r"^(\d+)\s*(?:m|min|minutes?)$", v, re.IGNORECASE)</w:t>
      </w:r>
    </w:p>
    <w:p w14:paraId="41777DB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m:</w:t>
      </w:r>
    </w:p>
    <w:p w14:paraId="03C9CBB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mins = int(m.group(1))</w:t>
      </w:r>
    </w:p>
    <w:p w14:paraId="135F01F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f"{mins:02d}:00"</w:t>
      </w:r>
    </w:p>
    <w:p w14:paraId="792ED3B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 = re.match(r"^(\d+)\s*(?:s|sec|seconds?)$", v, re.IGNORECASE)</w:t>
      </w:r>
    </w:p>
    <w:p w14:paraId="468B515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m:</w:t>
      </w:r>
    </w:p>
    <w:p w14:paraId="549F457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total_sec = int(m.group(1))</w:t>
      </w:r>
    </w:p>
    <w:p w14:paraId="2EB095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f"{total_sec // 60:02d}:{total_sec % 60:02d}"</w:t>
      </w:r>
    </w:p>
    <w:p w14:paraId="69A7A0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v</w:t>
      </w:r>
    </w:p>
    <w:p w14:paraId="36CDE624">
      <w:pPr>
        <w:keepLines/>
      </w:pPr>
    </w:p>
    <w:p w14:paraId="6ADA97F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---- 转换 ----</w:t>
      </w:r>
    </w:p>
    <w:p w14:paraId="4A601B35">
      <w:pPr>
        <w:keepLines/>
      </w:pPr>
    </w:p>
    <w:p w14:paraId="6F8EEF8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to_dict(self) -&gt; dict:</w:t>
      </w:r>
    </w:p>
    <w:p w14:paraId="605ED93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"""转换为字典，排除 reply_message 和 None 字段。"""</w:t>
      </w:r>
    </w:p>
    <w:p w14:paraId="330AC31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self.model_dump(exclude_none=True, exclude={"reply_message"})</w:t>
      </w:r>
    </w:p>
    <w:p w14:paraId="4E4D87AA">
      <w:pPr>
        <w:keepLines/>
      </w:pPr>
    </w:p>
    <w:p w14:paraId="3C1F1E1B">
      <w:pPr>
        <w:keepLines/>
      </w:pPr>
    </w:p>
    <w:p w14:paraId="24BB325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to_test_config(self):</w:t>
      </w:r>
    </w:p>
    <w:p w14:paraId="2558883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"""转换为系统通用的 TreadmillRunningConfig dataclass。</w:t>
      </w:r>
    </w:p>
    <w:p w14:paraId="071CCB96">
      <w:pPr>
        <w:keepLines/>
      </w:pPr>
    </w:p>
    <w:p w14:paraId="5D14746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exclude_none=True 确保 None 字段不传入，</w:t>
      </w:r>
    </w:p>
    <w:p w14:paraId="42699E1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排除 LLM 专用字段和只读的测试类型判别字段。</w:t>
      </w:r>
    </w:p>
    <w:p w14:paraId="413BA8E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</w:t>
      </w:r>
    </w:p>
    <w:p w14:paraId="3DECB45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from config.treadmill_config import TreadmillRunningConfig</w:t>
      </w:r>
    </w:p>
    <w:p w14:paraId="2436C8F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TreadmillRunningConfig(</w:t>
      </w:r>
    </w:p>
    <w:p w14:paraId="6F5B4DE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**self.model_dump(</w:t>
      </w:r>
    </w:p>
    <w:p w14:paraId="79EF7DC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exclude_none=True,</w:t>
      </w:r>
    </w:p>
    <w:p w14:paraId="0CFDBD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exclude={"reply_message", "test_type"},</w:t>
      </w:r>
    </w:p>
    <w:p w14:paraId="27BA1BA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</w:t>
      </w:r>
    </w:p>
    <w:p w14:paraId="6BF031B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4F64A512">
      <w:pPr>
        <w:keepLines/>
      </w:pPr>
    </w:p>
    <w:p w14:paraId="4F39D55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---- Agent 输入模型 ----</w:t>
      </w:r>
    </w:p>
    <w:p w14:paraId="74E7CA08">
      <w:pPr>
        <w:keepLines/>
      </w:pPr>
    </w:p>
    <w:p w14:paraId="3D4DE2A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@dataclass</w:t>
      </w:r>
    </w:p>
    <w:p w14:paraId="484AB3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class AthleteProfile:</w:t>
      </w:r>
    </w:p>
    <w:p w14:paraId="5C8ABC1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"""用户运动档案 — 供规则引擎和 LLM 使用"""</w:t>
      </w:r>
    </w:p>
    <w:p w14:paraId="5CB282C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age: int</w:t>
      </w:r>
    </w:p>
    <w:p w14:paraId="6EE4D8F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weight: float</w:t>
      </w:r>
    </w:p>
    <w:p w14:paraId="15D3EEF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height: float</w:t>
      </w:r>
    </w:p>
    <w:p w14:paraId="61D2A37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level: str = "intermediate"     # beginner / intermediate / advanced</w:t>
      </w:r>
    </w:p>
    <w:p w14:paraId="7D03212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focus_side: str = ""            # "" / "left" / "right" / "both"</w:t>
      </w:r>
    </w:p>
    <w:p w14:paraId="68A608C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device_channels: int = 8</w:t>
      </w:r>
    </w:p>
    <w:p w14:paraId="48EBB1E1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history: list[dict] = field(default_factory=list)</w:t>
      </w:r>
    </w:p>
    <w:p w14:paraId="4FD1A8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"""Prompt files for Config Agent test-mode configuration."""</w:t>
      </w:r>
    </w:p>
    <w:p w14:paraId="0BAA767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rule_engine.py — Config Agent 规则引擎（离线模式）</w:t>
      </w:r>
    </w:p>
    <w:p w14:paraId="3F425E8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根据用户信息自动推荐 OptoJump 测试参数，无需网络连接</w:t>
      </w:r>
    </w:p>
    <w:p w14:paraId="431663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</w:t>
      </w:r>
    </w:p>
    <w:p w14:paraId="1906B6A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数据流:</w:t>
      </w:r>
    </w:p>
    <w:p w14:paraId="340F658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  test_type (str) + AthleteProfile → TestConfig</w:t>
      </w:r>
    </w:p>
    <w:p w14:paraId="2E77882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  输出与 ParamPanel.get_config() 完全一致，可直接传入 GaitEngine</w:t>
      </w:r>
    </w:p>
    <w:p w14:paraId="700340F0">
      <w:pPr>
        <w:keepLines/>
      </w:pPr>
    </w:p>
    <w:p w14:paraId="4B0C947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__future__ import annotations</w:t>
      </w:r>
    </w:p>
    <w:p w14:paraId="43F5524B">
      <w:pPr>
        <w:keepLines/>
      </w:pPr>
    </w:p>
    <w:p w14:paraId="0673D7F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dataclasses import fields, replace</w:t>
      </w:r>
    </w:p>
    <w:p w14:paraId="1993389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typing import Callable</w:t>
      </w:r>
    </w:p>
    <w:p w14:paraId="59C40CF3">
      <w:pPr>
        <w:keepLines/>
      </w:pPr>
    </w:p>
    <w:p w14:paraId="190F4D5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config.config_validation import validate_runtime_config</w:t>
      </w:r>
    </w:p>
    <w:p w14:paraId="4D07926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config.test_config import AnyTestConfig, TestConfig, default_jump_config</w:t>
      </w:r>
    </w:p>
    <w:p w14:paraId="6677964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config.treadmill_config import (</w:t>
      </w:r>
    </w:p>
    <w:p w14:paraId="6EEF6BE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default_treadmill_gait_config,</w:t>
      </w:r>
    </w:p>
    <w:p w14:paraId="7A03826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default_treadmill_running_config,</w:t>
      </w:r>
    </w:p>
    <w:p w14:paraId="6360F40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)</w:t>
      </w:r>
    </w:p>
    <w:p w14:paraId="030F92D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.models import AthleteProfile</w:t>
      </w:r>
    </w:p>
    <w:p w14:paraId="5946800E">
      <w:pPr>
        <w:keepLines/>
      </w:pPr>
    </w:p>
    <w:p w14:paraId="7835E344">
      <w:pPr>
        <w:keepLines/>
      </w:pPr>
    </w:p>
    <w:p w14:paraId="3D6A6D8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---- 参数修正规则 ----</w:t>
      </w:r>
    </w:p>
    <w:p w14:paraId="19C8B46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</w:t>
      </w:r>
    </w:p>
    <w:p w14:paraId="07F09B5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格式: (条件函数, 要覆盖的 TestConfig 字段字典)</w:t>
      </w:r>
    </w:p>
    <w:p w14:paraId="215363D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</w:t>
      </w:r>
    </w:p>
    <w:p w14:paraId="4A35B93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规则按列表顺序逐条应用，后面的规则覆盖前面的。</w:t>
      </w:r>
    </w:p>
    <w:p w14:paraId="18B4BE8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</w:t>
      </w:r>
    </w:p>
    <w:p w14:paraId="16EFCC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扩展方式:</w:t>
      </w:r>
    </w:p>
    <w:p w14:paraId="0AFC762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  1. 添加新规则 — 在列表末尾追加 (条件函数, 覆盖字典) 元组</w:t>
      </w:r>
    </w:p>
    <w:p w14:paraId="6818AE8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  2. 可覆盖的字段 — TestConfig 的任意字段:</w:t>
      </w:r>
    </w:p>
    <w:p w14:paraId="5C7A8DD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     stop_type, number_of_jumps, test_length,</w:t>
      </w:r>
    </w:p>
    <w:p w14:paraId="287981A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     min_contact_time, min_flight_time, max_flight_time, ...</w:t>
      </w:r>
    </w:p>
    <w:p w14:paraId="2F69B66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  3. 条件函数签名: (AthleteProfile) -&gt; bool</w:t>
      </w:r>
    </w:p>
    <w:p w14:paraId="6079921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</w:t>
      </w:r>
    </w:p>
    <w:p w14:paraId="23C1828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ProfileRule = tuple[Callable[[AthleteProfile], bool], dict]</w:t>
      </w:r>
    </w:p>
    <w:p w14:paraId="13C3467E">
      <w:pPr>
        <w:keepLines/>
      </w:pPr>
    </w:p>
    <w:p w14:paraId="076C48B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PROFILE_RULES: list[ProfileRule] = [</w:t>
      </w:r>
    </w:p>
    <w:p w14:paraId="71F56DB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年长用户 (&gt;60): 触地时间更长，减少跳跃次数</w:t>
      </w:r>
    </w:p>
    <w:p w14:paraId="79D7EB7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(lambda ctx: ctx.age &gt; 60,</w:t>
      </w:r>
    </w:p>
    <w:p w14:paraId="2B7358C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{"min_contact_time": 80, "number_of_jumps": 3}),</w:t>
      </w:r>
    </w:p>
    <w:p w14:paraId="72C6551D">
      <w:pPr>
        <w:keepLines/>
      </w:pPr>
    </w:p>
    <w:p w14:paraId="12515C4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儿童 (&lt;12): 触地时间更短</w:t>
      </w:r>
    </w:p>
    <w:p w14:paraId="096219F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(lambda ctx: ctx.age &lt; 12,</w:t>
      </w:r>
    </w:p>
    <w:p w14:paraId="38CEED7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{"min_contact_time": 40, "number_of_jumps": 3}),</w:t>
      </w:r>
    </w:p>
    <w:p w14:paraId="0CC51F11">
      <w:pPr>
        <w:keepLines/>
      </w:pPr>
    </w:p>
    <w:p w14:paraId="7208EB9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入门用户: 保守参数</w:t>
      </w:r>
    </w:p>
    <w:p w14:paraId="1A39B4C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(lambda ctx: ctx.level == "beginner",</w:t>
      </w:r>
    </w:p>
    <w:p w14:paraId="79DCC2D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{"min_contact_time": 100, "number_of_jumps": 3}),</w:t>
      </w:r>
    </w:p>
    <w:p w14:paraId="5CB51284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>]</w:t>
      </w:r>
    </w:p>
    <w:p w14:paraId="634A351A">
      <w:pPr>
        <w:keepLines/>
      </w:pPr>
    </w:p>
    <w:p w14:paraId="0775AB1D">
      <w:pPr>
        <w:keepLines/>
      </w:pPr>
    </w:p>
    <w:p w14:paraId="2D42349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class RuleEngine:</w:t>
      </w:r>
    </w:p>
    <w:p w14:paraId="3439D2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</w:t>
      </w:r>
    </w:p>
    <w:p w14:paraId="12C1A05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规则引擎 — 根据用户信息自动调整测试参数</w:t>
      </w:r>
    </w:p>
    <w:p w14:paraId="6861EF9B">
      <w:pPr>
        <w:keepLines/>
      </w:pPr>
    </w:p>
    <w:p w14:paraId="1DF3094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职责:</w:t>
      </w:r>
    </w:p>
    <w:p w14:paraId="487EF54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- 按测试模式选择独立默认工厂</w:t>
      </w:r>
    </w:p>
    <w:p w14:paraId="6EE82A8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- 按用户条件逐条修正配置字段</w:t>
      </w:r>
    </w:p>
    <w:p w14:paraId="73CAD19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- 用统一运行时校验器校验输出合法性</w:t>
      </w:r>
    </w:p>
    <w:p w14:paraId="2620998E">
      <w:pPr>
        <w:keepLines/>
      </w:pPr>
    </w:p>
    <w:p w14:paraId="2EB3DDD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不做:</w:t>
      </w:r>
    </w:p>
    <w:p w14:paraId="5337D9D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- 不识别意图（test_type 由 UI 直接传入）</w:t>
      </w:r>
    </w:p>
    <w:p w14:paraId="19A418E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- 不涉及 LLM（纯规则映射）</w:t>
      </w:r>
    </w:p>
    <w:p w14:paraId="7462CB7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</w:t>
      </w:r>
    </w:p>
    <w:p w14:paraId="39157855">
      <w:pPr>
        <w:keepLines/>
      </w:pPr>
    </w:p>
    <w:p w14:paraId="114307A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configure(self, test_type: str, ctx: AthleteProfile) -&gt; AnyTestConfig:</w:t>
      </w:r>
    </w:p>
    <w:p w14:paraId="51A88D2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</w:t>
      </w:r>
    </w:p>
    <w:p w14:paraId="1625839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生成测试配置。</w:t>
      </w:r>
    </w:p>
    <w:p w14:paraId="446668F3">
      <w:pPr>
        <w:keepLines/>
      </w:pPr>
    </w:p>
    <w:p w14:paraId="5B02CB5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Args:</w:t>
      </w:r>
    </w:p>
    <w:p w14:paraId="032CED7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test_type: 测试类型字符串，如 "Jump Test"</w:t>
      </w:r>
    </w:p>
    <w:p w14:paraId="051F41C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ctx: 用户运动档案</w:t>
      </w:r>
    </w:p>
    <w:p w14:paraId="6DAA0F39">
      <w:pPr>
        <w:keepLines/>
      </w:pPr>
    </w:p>
    <w:p w14:paraId="79478C6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Returns:</w:t>
      </w:r>
    </w:p>
    <w:p w14:paraId="159B4B7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AnyTestConfig — 与 ParamPanel.get_config() 输出格式一致</w:t>
      </w:r>
    </w:p>
    <w:p w14:paraId="28AE4BAC">
      <w:pPr>
        <w:keepLines/>
      </w:pPr>
    </w:p>
    <w:p w14:paraId="2F7C783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Raises:</w:t>
      </w:r>
    </w:p>
    <w:p w14:paraId="0D4B985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ValueError: 如果生成的配置未通过 schema 校验</w:t>
      </w:r>
    </w:p>
    <w:p w14:paraId="04FB2E7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</w:t>
      </w:r>
    </w:p>
    <w:p w14:paraId="5807918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factories = {</w:t>
      </w:r>
    </w:p>
    <w:p w14:paraId="6D71E6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"Jump Test": default_jump_config,</w:t>
      </w:r>
    </w:p>
    <w:p w14:paraId="32A311D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"Treadmill Gait Test": default_treadmill_gait_config,</w:t>
      </w:r>
    </w:p>
    <w:p w14:paraId="53DE3E9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"Treadmill Running Test": default_treadmill_running_config,</w:t>
      </w:r>
    </w:p>
    <w:p w14:paraId="163FB4A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}</w:t>
      </w:r>
    </w:p>
    <w:p w14:paraId="203A2E3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try:</w:t>
      </w:r>
    </w:p>
    <w:p w14:paraId="077F803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config = factories[test_type]()</w:t>
      </w:r>
    </w:p>
    <w:p w14:paraId="122325A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except KeyError as exc:</w:t>
      </w:r>
    </w:p>
    <w:p w14:paraId="209505C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raise ValueError(f"不支持的离线测试类型: {test_type}") from exc</w:t>
      </w:r>
    </w:p>
    <w:p w14:paraId="69113CAC">
      <w:pPr>
        <w:keepLines/>
      </w:pPr>
    </w:p>
    <w:p w14:paraId="5E5A1CE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# 2. 按用户条件修正</w:t>
      </w:r>
    </w:p>
    <w:p w14:paraId="06CDBE7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config = self._apply_rules(config, ctx)</w:t>
      </w:r>
    </w:p>
    <w:p w14:paraId="3659CD65">
      <w:pPr>
        <w:keepLines/>
      </w:pPr>
    </w:p>
    <w:p w14:paraId="7AEB420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# 3. schema 校验</w:t>
      </w:r>
    </w:p>
    <w:p w14:paraId="3585E8D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self._validate(config)</w:t>
      </w:r>
    </w:p>
    <w:p w14:paraId="7F310094">
      <w:pPr>
        <w:keepLines/>
      </w:pPr>
    </w:p>
    <w:p w14:paraId="5E4AB65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config</w:t>
      </w:r>
    </w:p>
    <w:p w14:paraId="25C3119B">
      <w:pPr>
        <w:keepLines/>
      </w:pPr>
    </w:p>
    <w:p w14:paraId="3D02F8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# 保守聚合：多条规则命中同一字段时取最保守值，不依赖规则顺序</w:t>
      </w:r>
    </w:p>
    <w:p w14:paraId="476FDA60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_MERGE_MAX = {"min_contact_time", "min_flight_time"}       # 越大越保守</w:t>
      </w:r>
    </w:p>
    <w:p w14:paraId="70F60DF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_MERGE_MIN = {"number_of_jumps"}                           # 越小越保守</w:t>
      </w:r>
    </w:p>
    <w:p w14:paraId="0F5014D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_MERGE_MIN_NONZERO = {"max_flight_time"}                   # 0=禁用，非零值越小越保守</w:t>
      </w:r>
    </w:p>
    <w:p w14:paraId="778BC282">
      <w:pPr>
        <w:keepLines/>
      </w:pPr>
    </w:p>
    <w:p w14:paraId="685AAD2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_apply_rules(</w:t>
      </w:r>
    </w:p>
    <w:p w14:paraId="01FD24D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self, config: AnyTestConfig, ctx: AthleteProfile</w:t>
      </w:r>
    </w:p>
    <w:p w14:paraId="63DA4FF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 -&gt; AnyTestConfig:</w:t>
      </w:r>
    </w:p>
    <w:p w14:paraId="21147A2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"""收集匹配规则的覆盖值，保守聚合后应用到 config。"""</w:t>
      </w:r>
    </w:p>
    <w:p w14:paraId="2B388A9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collected: dict[str, list] = {}</w:t>
      </w:r>
    </w:p>
    <w:p w14:paraId="68B5B58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 condition_fn, overrides in PROFILE_RULES:</w:t>
      </w:r>
    </w:p>
    <w:p w14:paraId="40A624F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condition_fn(ctx):</w:t>
      </w:r>
    </w:p>
    <w:p w14:paraId="4C85B8E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for field_name, value in overrides.items():</w:t>
      </w:r>
    </w:p>
    <w:p w14:paraId="229781A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collected.setdefault(field_name, []).append(value)</w:t>
      </w:r>
    </w:p>
    <w:p w14:paraId="4B0BF655">
      <w:pPr>
        <w:keepLines/>
      </w:pPr>
    </w:p>
    <w:p w14:paraId="628C481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# 聚合</w:t>
      </w:r>
    </w:p>
    <w:p w14:paraId="5D3D522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merged = {}</w:t>
      </w:r>
    </w:p>
    <w:p w14:paraId="50EBF6D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 field_name, values in collected.items():</w:t>
      </w:r>
    </w:p>
    <w:p w14:paraId="3595AC8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field_name in self._MERGE_MAX:</w:t>
      </w:r>
    </w:p>
    <w:p w14:paraId="1ABC0A5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merged[field_name] = max(values)</w:t>
      </w:r>
    </w:p>
    <w:p w14:paraId="1BAAAE1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elif field_name in self._MERGE_MIN:</w:t>
      </w:r>
    </w:p>
    <w:p w14:paraId="4276DC7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merged[field_name] = min(values)</w:t>
      </w:r>
    </w:p>
    <w:p w14:paraId="12E3254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elif field_name in self._MERGE_MIN_NONZERO:</w:t>
      </w:r>
    </w:p>
    <w:p w14:paraId="522C5FF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nonzero = [v for v in values if v != 0]</w:t>
      </w:r>
    </w:p>
    <w:p w14:paraId="208356F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merged[field_name] = min(nonzero) if nonzero else 0</w:t>
      </w:r>
    </w:p>
    <w:p w14:paraId="5324C0C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else:</w:t>
      </w:r>
    </w:p>
    <w:p w14:paraId="3853F58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# 未明确定义聚合策略的字段：取最后一个匹配规则的值（兼容扩展）</w:t>
      </w:r>
    </w:p>
    <w:p w14:paraId="7593F87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merged[field_name] = values[-1]</w:t>
      </w:r>
    </w:p>
    <w:p w14:paraId="384E3AE0">
      <w:pPr>
        <w:keepLines/>
      </w:pPr>
    </w:p>
    <w:p w14:paraId="6E7F0E3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available_fields = {item.name for item in fields(config)}</w:t>
      </w:r>
    </w:p>
    <w:p w14:paraId="6CA29F7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applicable = {</w:t>
      </w:r>
    </w:p>
    <w:p w14:paraId="5D01505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field_name: value</w:t>
      </w:r>
    </w:p>
    <w:p w14:paraId="55D5CFD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for field_name, value in merged.items()</w:t>
      </w:r>
    </w:p>
    <w:p w14:paraId="78AEA21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field_name in available_fields</w:t>
      </w:r>
    </w:p>
    <w:p w14:paraId="270C13A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}</w:t>
      </w:r>
    </w:p>
    <w:p w14:paraId="167CEEF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isinstance(config, TestConfig):</w:t>
      </w:r>
    </w:p>
    <w:p w14:paraId="723BB8D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for field_name, value in applicable.items():</w:t>
      </w:r>
    </w:p>
    <w:p w14:paraId="69DEC11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setattr(config, field_name, value)</w:t>
      </w:r>
    </w:p>
    <w:p w14:paraId="6E5A712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config</w:t>
      </w:r>
    </w:p>
    <w:p w14:paraId="24308F8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replace(config, **applicable)</w:t>
      </w:r>
    </w:p>
    <w:p w14:paraId="6A0753A6">
      <w:pPr>
        <w:keepLines/>
      </w:pPr>
    </w:p>
    <w:p w14:paraId="2B98C4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normalize_runtime_config(</w:t>
      </w:r>
    </w:p>
    <w:p w14:paraId="22DD13A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self, config: AnyTestConfig, ctx: AthleteProfile</w:t>
      </w:r>
    </w:p>
    <w:p w14:paraId="2DAC026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 -&gt; AnyTestConfig:</w:t>
      </w:r>
    </w:p>
    <w:p w14:paraId="7ECBACA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"""Replace model-selected technical filters with profile policy values."""</w:t>
      </w:r>
    </w:p>
    <w:p w14:paraId="046B055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policy = self.configure(config.test_type, ctx)</w:t>
      </w:r>
    </w:p>
    <w:p w14:paraId="51491A5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intent_fields = {</w:t>
      </w:r>
    </w:p>
    <w:p w14:paraId="14C150E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"Jump Test": {</w:t>
      </w:r>
    </w:p>
    <w:p w14:paraId="02DF2E4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"test_type", "start_type", "start_position", "stop_type",</w:t>
      </w:r>
    </w:p>
    <w:p w14:paraId="49B4235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"finish_position", "number_of_jumps", "test_length",</w:t>
      </w:r>
    </w:p>
    <w:p w14:paraId="47A59E6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"starting_foot",</w:t>
      </w:r>
    </w:p>
    <w:p w14:paraId="3C196C43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},</w:t>
      </w:r>
    </w:p>
    <w:p w14:paraId="7ED0E7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"Treadmill Gait Test": {</w:t>
      </w:r>
    </w:p>
    <w:p w14:paraId="68F179E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"stop_type", "test_length", "treadmill_speed", "direction",</w:t>
      </w:r>
    </w:p>
    <w:p w14:paraId="1BAE773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},</w:t>
      </w:r>
    </w:p>
    <w:p w14:paraId="1A6E737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"Treadmill Running Test": {</w:t>
      </w:r>
    </w:p>
    <w:p w14:paraId="3E4D6BD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"stop_type", "test_length", "treadmill_speed", "direction",</w:t>
      </w:r>
    </w:p>
    <w:p w14:paraId="3F2B030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},</w:t>
      </w:r>
    </w:p>
    <w:p w14:paraId="38E4F65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}[config.test_type]</w:t>
      </w:r>
    </w:p>
    <w:p w14:paraId="4DD6210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technical_values = {</w:t>
      </w:r>
    </w:p>
    <w:p w14:paraId="1E019C5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item.name: getattr(policy, item.name)</w:t>
      </w:r>
    </w:p>
    <w:p w14:paraId="1EC1C07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for item in fields(policy)</w:t>
      </w:r>
    </w:p>
    <w:p w14:paraId="3220D0A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item.name not in intent_fields</w:t>
      </w:r>
    </w:p>
    <w:p w14:paraId="60AACB5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}</w:t>
      </w:r>
    </w:p>
    <w:p w14:paraId="7290198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isinstance(config, TestConfig):</w:t>
      </w:r>
    </w:p>
    <w:p w14:paraId="7205AE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normalized = TestConfig.from_dict(config.to_dict())</w:t>
      </w:r>
    </w:p>
    <w:p w14:paraId="5FF6AA6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for field_name, value in technical_values.items():</w:t>
      </w:r>
    </w:p>
    <w:p w14:paraId="3D12F8B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setattr(normalized, field_name, value)</w:t>
      </w:r>
    </w:p>
    <w:p w14:paraId="086623A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normalized</w:t>
      </w:r>
    </w:p>
    <w:p w14:paraId="772C9C0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replace(config, **technical_values)</w:t>
      </w:r>
    </w:p>
    <w:p w14:paraId="5A831FBC">
      <w:pPr>
        <w:keepLines/>
      </w:pPr>
    </w:p>
    <w:p w14:paraId="078D700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_validate(self, config: AnyTestConfig) -&gt; None:</w:t>
      </w:r>
    </w:p>
    <w:p w14:paraId="7B75C57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"""Use the common runtime validator for every supported mode."""</w:t>
      </w:r>
    </w:p>
    <w:p w14:paraId="024B906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errors = validate_runtime_config(config)</w:t>
      </w:r>
    </w:p>
    <w:p w14:paraId="18BFC4B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errors:</w:t>
      </w:r>
    </w:p>
    <w:p w14:paraId="553C6E8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raise ValueError(f"规则引擎生成的配置不合法: {errors}")</w:t>
      </w:r>
    </w:p>
    <w:p w14:paraId="7723482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service.py — Config Agent 门面类</w:t>
      </w:r>
    </w:p>
    <w:p w14:paraId="43FD880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# 统一对外接口，根据模式切换规则引擎 / LLM 代理</w:t>
      </w:r>
    </w:p>
    <w:p w14:paraId="141F9588">
      <w:pPr>
        <w:keepLines/>
      </w:pPr>
    </w:p>
    <w:p w14:paraId="61D3E00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__future__ import annotations</w:t>
      </w:r>
    </w:p>
    <w:p w14:paraId="16B0D4D1">
      <w:pPr>
        <w:keepLines/>
      </w:pPr>
    </w:p>
    <w:p w14:paraId="5857627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config.test_config import AnyTestConfig</w:t>
      </w:r>
    </w:p>
    <w:p w14:paraId="73003E9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.models import AthleteProfile</w:t>
      </w:r>
    </w:p>
    <w:p w14:paraId="191E1AF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.rule_engine import RuleEngine</w:t>
      </w:r>
    </w:p>
    <w:p w14:paraId="18C6C30A">
      <w:pPr>
        <w:keepLines/>
      </w:pPr>
    </w:p>
    <w:p w14:paraId="3632EB4C">
      <w:pPr>
        <w:keepLines/>
      </w:pPr>
    </w:p>
    <w:p w14:paraId="6FD1D5B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class ConfigService:</w:t>
      </w:r>
    </w:p>
    <w:p w14:paraId="2587877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</w:t>
      </w:r>
    </w:p>
    <w:p w14:paraId="79B04C8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统一门面 — 用户选择模式，内部路由到对应引擎</w:t>
      </w:r>
    </w:p>
    <w:p w14:paraId="3ADFF785">
      <w:pPr>
        <w:keepLines/>
      </w:pPr>
    </w:p>
    <w:p w14:paraId="24CD111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用法:</w:t>
      </w:r>
    </w:p>
    <w:p w14:paraId="4CEE470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agent = ConfigService(mode="offline")</w:t>
      </w:r>
    </w:p>
    <w:p w14:paraId="1573AC78">
      <w:pPr>
        <w:keepLines/>
      </w:pPr>
    </w:p>
    <w:p w14:paraId="129F1C1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# 离线模式：UI 传入 test_type + 用户信息</w:t>
      </w:r>
    </w:p>
    <w:p w14:paraId="1B72554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config = agent.configure_offline("Jump Test", athlete_ctx)</w:t>
      </w:r>
    </w:p>
    <w:p w14:paraId="76639DF3">
      <w:pPr>
        <w:keepLines/>
      </w:pPr>
    </w:p>
    <w:p w14:paraId="22DB738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# 在线模式：自然语言对话</w:t>
      </w:r>
    </w:p>
    <w:p w14:paraId="4F144AF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agent.switch_mode("online")</w:t>
      </w:r>
    </w:p>
    <w:p w14:paraId="04C99D7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config, reply = agent.chat_online("入门用户，做5次跳跃测试", athlete_ctx)</w:t>
      </w:r>
    </w:p>
    <w:p w14:paraId="6B6A149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</w:t>
      </w:r>
    </w:p>
    <w:p w14:paraId="53035280">
      <w:pPr>
        <w:keepLines/>
      </w:pPr>
    </w:p>
    <w:p w14:paraId="14925C9F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>def _side_label(side: str) -&gt; str:</w:t>
      </w:r>
    </w:p>
    <w:p w14:paraId="6886BA9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return {"left": "左脚", "right": "右脚", "unknown": "未知"}.get(side, side)</w:t>
      </w:r>
    </w:p>
    <w:p w14:paraId="6EF9AC5E">
      <w:pPr>
        <w:keepLines/>
      </w:pPr>
    </w:p>
    <w:p w14:paraId="41D591FC">
      <w:pPr>
        <w:keepLines/>
      </w:pPr>
    </w:p>
    <w:p w14:paraId="776129B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def _excel_cycle_value(value):</w:t>
      </w:r>
    </w:p>
    <w:p w14:paraId="25F506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return "N/A" if value is None else value</w:t>
      </w:r>
    </w:p>
    <w:p w14:paraId="7B73DEB0">
      <w:pPr>
        <w:keepLines/>
      </w:pPr>
    </w:p>
    <w:p w14:paraId="53EB4160">
      <w:pPr>
        <w:keepLines/>
      </w:pPr>
    </w:p>
    <w:p w14:paraId="4566029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_STATISTICS_REASON_LABELS = {</w:t>
      </w:r>
    </w:p>
    <w:p w14:paraId="5400751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"Touch was replaced before lift": "重复触地前未检测到正常离地",</w:t>
      </w:r>
    </w:p>
    <w:p w14:paraId="2D57111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"Missing same-side lift event": "缺少同侧离地事件",</w:t>
      </w:r>
    </w:p>
    <w:p w14:paraId="2D5A0D5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"Contact time below minimum threshold": "触地时间低于最小阈值",</w:t>
      </w:r>
    </w:p>
    <w:p w14:paraId="1C3DFEE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"Flight time outside acceptable range": "腾空时间不在允许范围",</w:t>
      </w:r>
    </w:p>
    <w:p w14:paraId="0463145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"Step length below minimum threshold": "步长低于最小阈值",</w:t>
      </w:r>
    </w:p>
    <w:p w14:paraId="7974DC0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"Excluded by automatic_data_filter": "被自动数据过滤排除",</w:t>
      </w:r>
    </w:p>
    <w:p w14:paraId="6457892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1B92B8A9">
      <w:pPr>
        <w:keepLines/>
      </w:pPr>
    </w:p>
    <w:p w14:paraId="7F09865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_QUALITY_FLAG_LABELS = {</w:t>
      </w:r>
    </w:p>
    <w:p w14:paraId="5D3350F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"gap_below_minimum": "两脚间距低于最小阈值",</w:t>
      </w:r>
    </w:p>
    <w:p w14:paraId="07814A2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"running_overlap_above_tolerance": "跑步时双脚重叠超过容差",</w:t>
      </w:r>
    </w:p>
    <w:p w14:paraId="6E0930A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"non_positive_stride_length": "步幅计算结果非正值",</w:t>
      </w:r>
    </w:p>
    <w:p w14:paraId="0AF30B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7FD5BF45">
      <w:pPr>
        <w:keepLines/>
      </w:pPr>
    </w:p>
    <w:p w14:paraId="681B21DF">
      <w:pPr>
        <w:keepLines/>
      </w:pPr>
    </w:p>
    <w:p w14:paraId="17A7F54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def _statistics_note(</w:t>
      </w:r>
    </w:p>
    <w:p w14:paraId="3D2D4B7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is_included: bool,</w:t>
      </w:r>
    </w:p>
    <w:p w14:paraId="2E3E52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exclusion_reason: str | None,</w:t>
      </w:r>
    </w:p>
    <w:p w14:paraId="774FA99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quality_flags: tuple[str, ...],</w:t>
      </w:r>
    </w:p>
    <w:p w14:paraId="64091E2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) -&gt; str:</w:t>
      </w:r>
    </w:p>
    <w:p w14:paraId="0FEC0F8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parts = []</w:t>
      </w:r>
    </w:p>
    <w:p w14:paraId="17E6DC6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if not is_included:</w:t>
      </w:r>
    </w:p>
    <w:p w14:paraId="1B43CC8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parts.append(</w:t>
      </w:r>
    </w:p>
    <w:p w14:paraId="5811217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f"未纳入：{_statistics_reason_label(exclusion_reason)}"</w:t>
      </w:r>
    </w:p>
    <w:p w14:paraId="43D075F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42690B5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if quality_flags:</w:t>
      </w:r>
    </w:p>
    <w:p w14:paraId="58351B4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parts.append(f"质量提示：{_quality_flags_text(quality_flags)}")</w:t>
      </w:r>
    </w:p>
    <w:p w14:paraId="51B68E3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return "；".join(parts) or "—"</w:t>
      </w:r>
    </w:p>
    <w:p w14:paraId="01AFE8C5">
      <w:pPr>
        <w:keepLines/>
      </w:pPr>
    </w:p>
    <w:p w14:paraId="5E39756C">
      <w:pPr>
        <w:keepLines/>
      </w:pPr>
    </w:p>
    <w:p w14:paraId="6488C2F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def _statistics_reason_label(reason: str | None) -&gt; str:</w:t>
      </w:r>
    </w:p>
    <w:p w14:paraId="2649C73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if reason is None:</w:t>
      </w:r>
    </w:p>
    <w:p w14:paraId="3157FE3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"原因未知"</w:t>
      </w:r>
    </w:p>
    <w:p w14:paraId="6FD4189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return _STATISTICS_REASON_LABELS.get(reason, reason)</w:t>
      </w:r>
    </w:p>
    <w:p w14:paraId="1BB12108">
      <w:pPr>
        <w:keepLines/>
      </w:pPr>
    </w:p>
    <w:p w14:paraId="6F648E50">
      <w:pPr>
        <w:keepLines/>
      </w:pPr>
    </w:p>
    <w:p w14:paraId="79409DC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def _quality_flags_text(quality_flags: tuple[str, ...]) -&gt; str:</w:t>
      </w:r>
    </w:p>
    <w:p w14:paraId="55376CA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return "、".join(</w:t>
      </w:r>
    </w:p>
    <w:p w14:paraId="2BB564E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_QUALITY_FLAG_LABELS.get(flag, flag)</w:t>
      </w:r>
    </w:p>
    <w:p w14:paraId="081ECF8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 flag in quality_flags</w:t>
      </w:r>
    </w:p>
    <w:p w14:paraId="3C336B1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</w:t>
      </w:r>
    </w:p>
    <w:p w14:paraId="08E09CD2">
      <w:pPr>
        <w:keepLines/>
        <w:pageBreakBefore/>
      </w:pPr>
    </w:p>
    <w:p w14:paraId="77D4BA6A">
      <w:pPr>
        <w:keepLines/>
      </w:pPr>
    </w:p>
    <w:p w14:paraId="0E68BA7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def _treadmill_metric_rows(report: TreadmillGaitReport | TreadmillRunningReport) -&gt; list[list[object]]:</w:t>
      </w:r>
    </w:p>
    <w:p w14:paraId="3FF3FC5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"""Extract key columns from per_step_results for Excel export and testing."""</w:t>
      </w:r>
    </w:p>
    <w:p w14:paraId="7EA3C9C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rows = []</w:t>
      </w:r>
    </w:p>
    <w:p w14:paraId="17C6DC8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for step in report.per_step_results:</w:t>
      </w:r>
    </w:p>
    <w:p w14:paraId="6F2E765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rows.append(</w:t>
      </w:r>
    </w:p>
    <w:p w14:paraId="1254C63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[</w:t>
      </w:r>
    </w:p>
    <w:p w14:paraId="7476CCE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step.index,</w:t>
      </w:r>
    </w:p>
    <w:p w14:paraId="2383F24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step.side,</w:t>
      </w:r>
    </w:p>
    <w:p w14:paraId="71EFEEC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step.row_status,</w:t>
      </w:r>
    </w:p>
    <w:p w14:paraId="47A8636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step.is_event_valid,</w:t>
      </w:r>
    </w:p>
    <w:p w14:paraId="6E101E5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step.is_included_in_statistics,</w:t>
      </w:r>
    </w:p>
    <w:p w14:paraId="50B554C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_excel_cycle_value(step.contact_time_s),</w:t>
      </w:r>
    </w:p>
    <w:p w14:paraId="56A5EC8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_excel_cycle_value(step.flight_time_s),</w:t>
      </w:r>
    </w:p>
    <w:p w14:paraId="6601FE2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_excel_cycle_value(step.step_time_s),</w:t>
      </w:r>
    </w:p>
    <w:p w14:paraId="11D0F0E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_excel_cycle_value(step.step_length_cm),</w:t>
      </w:r>
    </w:p>
    <w:p w14:paraId="47C2FA6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_excel_cycle_value(step.gap_between_feet_cm),</w:t>
      </w:r>
    </w:p>
    <w:p w14:paraId="26C6B69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_excel_cycle_value(step.distance_cm),</w:t>
      </w:r>
    </w:p>
    <w:p w14:paraId="30AD556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_excel_cycle_value(step.speed_m_s),</w:t>
      </w:r>
    </w:p>
    <w:p w14:paraId="36F2419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step.correction_source,</w:t>
      </w:r>
    </w:p>
    <w:p w14:paraId="52224FC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(</w:t>
      </w:r>
    </w:p>
    <w:p w14:paraId="739A5D5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_statistics_reason_label(step.statistics_exclusion_reason)</w:t>
      </w:r>
    </w:p>
    <w:p w14:paraId="72878EF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if step.statistics_exclusion_reason is not None</w:t>
      </w:r>
    </w:p>
    <w:p w14:paraId="6B7C2DA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else "N/A"</w:t>
      </w:r>
    </w:p>
    <w:p w14:paraId="41E3452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),</w:t>
      </w:r>
    </w:p>
    <w:p w14:paraId="13FF784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_quality_flags_text(step.quality_flags) or "N/A",</w:t>
      </w:r>
    </w:p>
    <w:p w14:paraId="514C0F7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_excel_cycle_value(step.step_reference_cm),</w:t>
      </w:r>
    </w:p>
    <w:p w14:paraId="4787DD6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]</w:t>
      </w:r>
    </w:p>
    <w:p w14:paraId="5D849B2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0F32AF1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return rows</w:t>
      </w:r>
    </w:p>
    <w:p w14:paraId="14B1D179">
      <w:pPr>
        <w:keepLines/>
      </w:pPr>
    </w:p>
    <w:p w14:paraId="4E1410AC">
      <w:pPr>
        <w:keepLines/>
      </w:pPr>
    </w:p>
    <w:p w14:paraId="535E801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def _gait_cycle_rows(report: TreadmillGaitReport | TreadmillRunningReport) -&gt; list[list[object]]:</w:t>
      </w:r>
    </w:p>
    <w:p w14:paraId="73E4A71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rows = []</w:t>
      </w:r>
    </w:p>
    <w:p w14:paraId="526700C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for cycle in report.gait_cycles:</w:t>
      </w:r>
    </w:p>
    <w:p w14:paraId="6E48504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row = [</w:t>
      </w:r>
    </w:p>
    <w:p w14:paraId="712D4A1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_excel_cycle_value(getattr(cycle, name))</w:t>
      </w:r>
    </w:p>
    <w:p w14:paraId="6E55E0A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for name in GAIT_CYCLE_EXPORT_FIELDS</w:t>
      </w:r>
    </w:p>
    <w:p w14:paraId="7315DB6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]</w:t>
      </w:r>
    </w:p>
    <w:p w14:paraId="5378087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row[0] = cycle.index + 1</w:t>
      </w:r>
    </w:p>
    <w:p w14:paraId="143705E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row[1] = _side_label(cycle.side)</w:t>
      </w:r>
    </w:p>
    <w:p w14:paraId="5D705CB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included_index = GAIT_CYCLE_EXPORT_FIELDS.index(</w:t>
      </w:r>
    </w:p>
    <w:p w14:paraId="25E1329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"is_included_in_statistics"</w:t>
      </w:r>
    </w:p>
    <w:p w14:paraId="558E7B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1B5EC56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exclusion_reason_index = GAIT_CYCLE_EXPORT_FIELDS.index(</w:t>
      </w:r>
    </w:p>
    <w:p w14:paraId="3648CF7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"statistics_exclusion_reason"</w:t>
      </w:r>
    </w:p>
    <w:p w14:paraId="287679D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05BE983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quality_flags_index = GAIT_CYCLE_EXPORT_FIELDS.index("quality_flags")</w:t>
      </w:r>
    </w:p>
    <w:p w14:paraId="4C8FA0A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row[included_index] = (</w:t>
      </w:r>
    </w:p>
    <w:p w14:paraId="0377E115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"是" if cycle.is_included_in_statistics else "否"</w:t>
      </w:r>
    </w:p>
    <w:p w14:paraId="77162B2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5BC40F8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cycle.statistics_exclusion_reason is not None:</w:t>
      </w:r>
    </w:p>
    <w:p w14:paraId="0A49D23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row[exclusion_reason_index] = _statistics_reason_label(</w:t>
      </w:r>
    </w:p>
    <w:p w14:paraId="665494E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cycle.statistics_exclusion_reason</w:t>
      </w:r>
    </w:p>
    <w:p w14:paraId="2DB15D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</w:t>
      </w:r>
    </w:p>
    <w:p w14:paraId="50504C8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row[quality_flags_index] = (</w:t>
      </w:r>
    </w:p>
    <w:p w14:paraId="0B9884F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_quality_flags_text(cycle.quality_flags) or "N/A"</w:t>
      </w:r>
    </w:p>
    <w:p w14:paraId="4AB84F2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2F152EF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rows.append(row)</w:t>
      </w:r>
    </w:p>
    <w:p w14:paraId="01C4B7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return rows</w:t>
      </w:r>
    </w:p>
    <w:p w14:paraId="4F9BCDA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"""Minimal local settings and diagnostics module."""</w:t>
      </w:r>
    </w:p>
    <w:p w14:paraId="3A104AAB">
      <w:pPr>
        <w:keepLines/>
      </w:pPr>
    </w:p>
    <w:p w14:paraId="4AF35F2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__future__ import annotations</w:t>
      </w:r>
    </w:p>
    <w:p w14:paraId="602AE6B6">
      <w:pPr>
        <w:keepLines/>
      </w:pPr>
    </w:p>
    <w:p w14:paraId="22E5EA5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import os</w:t>
      </w:r>
    </w:p>
    <w:p w14:paraId="0EAB4F8A">
      <w:pPr>
        <w:keepLines/>
      </w:pPr>
    </w:p>
    <w:p w14:paraId="0FEA20D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qtpy.QtCore import Qt</w:t>
      </w:r>
    </w:p>
    <w:p w14:paraId="29D9AD6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qtpy.QtWidgets import (</w:t>
      </w:r>
    </w:p>
    <w:p w14:paraId="392F04C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QFrame,</w:t>
      </w:r>
    </w:p>
    <w:p w14:paraId="2EA96D1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QGridLayout,</w:t>
      </w:r>
    </w:p>
    <w:p w14:paraId="59341EE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QHBoxLayout,</w:t>
      </w:r>
    </w:p>
    <w:p w14:paraId="25AC747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QLabel,</w:t>
      </w:r>
    </w:p>
    <w:p w14:paraId="32711B0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QPushButton,</w:t>
      </w:r>
    </w:p>
    <w:p w14:paraId="017108F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QVBoxLayout,</w:t>
      </w:r>
    </w:p>
    <w:p w14:paraId="6D43314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QWidget,</w:t>
      </w:r>
    </w:p>
    <w:p w14:paraId="61B3A98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)</w:t>
      </w:r>
    </w:p>
    <w:p w14:paraId="1F6FFA57">
      <w:pPr>
        <w:keepLines/>
      </w:pPr>
    </w:p>
    <w:p w14:paraId="1525300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data.subject_store import SubjectStore, default_db_path</w:t>
      </w:r>
    </w:p>
    <w:p w14:paraId="452FA3B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path_utils import find_dll</w:t>
      </w:r>
    </w:p>
    <w:p w14:paraId="0B7E4655">
      <w:pPr>
        <w:keepLines/>
      </w:pPr>
    </w:p>
    <w:p w14:paraId="0ACF3263">
      <w:pPr>
        <w:keepLines/>
      </w:pPr>
    </w:p>
    <w:p w14:paraId="6D3B763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SETTINGS_QSS = """</w:t>
      </w:r>
    </w:p>
    <w:p w14:paraId="696673B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QWidget#SettingsViewRoot {</w:t>
      </w:r>
    </w:p>
    <w:p w14:paraId="30B1432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background: #0c1119;</w:t>
      </w:r>
    </w:p>
    <w:p w14:paraId="7D3CFAF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color: #e7ebf2;</w:t>
      </w:r>
    </w:p>
    <w:p w14:paraId="1EAA323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13FC25A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QLabel#PageTitle {</w:t>
      </w:r>
    </w:p>
    <w:p w14:paraId="0ED0537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color: #f5f7fb;</w:t>
      </w:r>
    </w:p>
    <w:p w14:paraId="7B0AB81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font-size: 20px;</w:t>
      </w:r>
    </w:p>
    <w:p w14:paraId="084F7BA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font-weight: 700;</w:t>
      </w:r>
    </w:p>
    <w:p w14:paraId="412298A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43220C1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QLabel#PageSubtitle {</w:t>
      </w:r>
    </w:p>
    <w:p w14:paraId="55A6EBD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color: #8f9bad;</w:t>
      </w:r>
    </w:p>
    <w:p w14:paraId="0FDC9FC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font-size: 13px;</w:t>
      </w:r>
    </w:p>
    <w:p w14:paraId="11DF95B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3A20441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QLabel#ModeLabel {</w:t>
      </w:r>
    </w:p>
    <w:p w14:paraId="4708D45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color: #8ecf78;</w:t>
      </w:r>
    </w:p>
    <w:p w14:paraId="35CD7C2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background: #132219;</w:t>
      </w:r>
    </w:p>
    <w:p w14:paraId="60B4924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border: 1px solid #294b32;</w:t>
      </w:r>
    </w:p>
    <w:p w14:paraId="088417D4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border-radius: 7px;</w:t>
      </w:r>
    </w:p>
    <w:p w14:paraId="5E1C95A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padding: 7px 11px;</w:t>
      </w:r>
    </w:p>
    <w:p w14:paraId="2FA7515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font-size: 13px;</w:t>
      </w:r>
    </w:p>
    <w:p w14:paraId="2A29890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65F6921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QFrame#SettingsCard {</w:t>
      </w:r>
    </w:p>
    <w:p w14:paraId="7EB5750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background: #121923;</w:t>
      </w:r>
    </w:p>
    <w:p w14:paraId="649D467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border: 1px solid #293442;</w:t>
      </w:r>
    </w:p>
    <w:p w14:paraId="684361D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border-radius: 8px;</w:t>
      </w:r>
    </w:p>
    <w:p w14:paraId="0850CD7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05B1262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QLabel#CardTitle {</w:t>
      </w:r>
    </w:p>
    <w:p w14:paraId="0A8606B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color: #f0f3f7;</w:t>
      </w:r>
    </w:p>
    <w:p w14:paraId="1CDB8DB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font-size: 14px;</w:t>
      </w:r>
    </w:p>
    <w:p w14:paraId="648343B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font-weight: 700;</w:t>
      </w:r>
    </w:p>
    <w:p w14:paraId="1A6EF9A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589CDC8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QLabel#FieldLabel {</w:t>
      </w:r>
    </w:p>
    <w:p w14:paraId="7FB10E6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color: #8f9bad;</w:t>
      </w:r>
    </w:p>
    <w:p w14:paraId="1A4E65A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font-size: 13px;</w:t>
      </w:r>
    </w:p>
    <w:p w14:paraId="2FA0142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1B89092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QLabel#FieldValue {</w:t>
      </w:r>
    </w:p>
    <w:p w14:paraId="61178E7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color: #dce2eb;</w:t>
      </w:r>
    </w:p>
    <w:p w14:paraId="08FF58C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font-size: 13px;</w:t>
      </w:r>
    </w:p>
    <w:p w14:paraId="125FF70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3AE956B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QPushButton {</w:t>
      </w:r>
    </w:p>
    <w:p w14:paraId="6CDD026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min-height: 32px;</w:t>
      </w:r>
    </w:p>
    <w:p w14:paraId="210CB32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border: 1px solid #354151;</w:t>
      </w:r>
    </w:p>
    <w:p w14:paraId="288FA1F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border-radius: 6px;</w:t>
      </w:r>
    </w:p>
    <w:p w14:paraId="1C86BF3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background: #1a2230;</w:t>
      </w:r>
    </w:p>
    <w:p w14:paraId="419BE6F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color: #d9dee8;</w:t>
      </w:r>
    </w:p>
    <w:p w14:paraId="0E157B2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padding: 0 14px;</w:t>
      </w:r>
    </w:p>
    <w:p w14:paraId="29CAFFB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34CDBA7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QPushButton:hover {</w:t>
      </w:r>
    </w:p>
    <w:p w14:paraId="1DA5085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background: #232d3c;</w:t>
      </w:r>
    </w:p>
    <w:p w14:paraId="093F569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3724B95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"""</w:t>
      </w:r>
    </w:p>
    <w:p w14:paraId="731F6125">
      <w:pPr>
        <w:keepLines/>
      </w:pPr>
    </w:p>
    <w:p w14:paraId="1B3B47DA">
      <w:pPr>
        <w:keepLines/>
      </w:pPr>
    </w:p>
    <w:p w14:paraId="2D999F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class SettingsView(QWidget):</w:t>
      </w:r>
    </w:p>
    <w:p w14:paraId="1897DBB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"""Read-only diagnostics until a persistent settings model exists."""</w:t>
      </w:r>
    </w:p>
    <w:p w14:paraId="4CF43D47">
      <w:pPr>
        <w:keepLines/>
      </w:pPr>
    </w:p>
    <w:p w14:paraId="3179F5E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__init__(self, subject_store: SubjectStore | None = None, parent=None):</w:t>
      </w:r>
    </w:p>
    <w:p w14:paraId="3E27D38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super().__init__(parent)</w:t>
      </w:r>
    </w:p>
    <w:p w14:paraId="1B65F8C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self._subject_store = subject_store</w:t>
      </w:r>
    </w:p>
    <w:p w14:paraId="1FF8C14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self._value_labels: dict[str, QLabel] = {}</w:t>
      </w:r>
    </w:p>
    <w:p w14:paraId="133F84D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self._build_ui()</w:t>
      </w:r>
    </w:p>
    <w:p w14:paraId="6C74184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self.refresh()</w:t>
      </w:r>
    </w:p>
    <w:p w14:paraId="5C4B7E86">
      <w:pPr>
        <w:keepLines/>
      </w:pPr>
    </w:p>
    <w:p w14:paraId="54F478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_build_ui(self) -&gt; None:</w:t>
      </w:r>
    </w:p>
    <w:p w14:paraId="14532A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self.setObjectName("SettingsViewRoot")</w:t>
      </w:r>
    </w:p>
    <w:p w14:paraId="6242892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self.setStyleSheet(SETTINGS_QSS)</w:t>
      </w:r>
    </w:p>
    <w:p w14:paraId="647B548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 = QVBoxLayout(self)</w:t>
      </w:r>
    </w:p>
    <w:p w14:paraId="74D4CBE9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layout.setContentsMargins(24, 18, 24, 22)</w:t>
      </w:r>
    </w:p>
    <w:p w14:paraId="6CDDE03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layout.setSpacing(16)</w:t>
      </w:r>
    </w:p>
    <w:p w14:paraId="45B37D68">
      <w:pPr>
        <w:keepLines/>
      </w:pPr>
    </w:p>
    <w:p w14:paraId="4D59953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header = QHBoxLayout()</w:t>
      </w:r>
    </w:p>
    <w:p w14:paraId="01828DA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title_column = QVBoxLayout()</w:t>
      </w:r>
    </w:p>
    <w:p w14:paraId="6141777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title_column.setSpacing(3)</w:t>
      </w:r>
    </w:p>
    <w:p w14:paraId="6FE5357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title = QLabel("设置")</w:t>
      </w:r>
    </w:p>
    <w:p w14:paraId="41CA5A3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title.setObjectName("PageTitle")</w:t>
      </w:r>
    </w:p>
    <w:p w14:paraId="659D9EE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subtitle = QLabel("设备与本地系统诊断")</w:t>
      </w:r>
    </w:p>
    <w:p w14:paraId="5F064C3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subtitle.setObjectName("PageSubtitle")</w:t>
      </w:r>
    </w:p>
    <w:p w14:paraId="427FEE5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title_column.addWidget(title)</w:t>
      </w:r>
    </w:p>
    <w:p w14:paraId="0E2530A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title_column.addWidget(subtitle)</w:t>
      </w:r>
    </w:p>
    <w:p w14:paraId="4F487BB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header.addLayout(title_column)</w:t>
      </w:r>
    </w:p>
    <w:p w14:paraId="3C5FCED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header.addStretch(1)</w:t>
      </w:r>
    </w:p>
    <w:p w14:paraId="6FF01FF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self._mode_label = QLabel("● 本地存储 · 无需登录")</w:t>
      </w:r>
    </w:p>
    <w:p w14:paraId="56CF787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self._mode_label.setObjectName("ModeLabel")</w:t>
      </w:r>
    </w:p>
    <w:p w14:paraId="6816439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header.addWidget(self._mode_label)</w:t>
      </w:r>
    </w:p>
    <w:p w14:paraId="0BE09EB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layout.addLayout(header)</w:t>
      </w:r>
    </w:p>
    <w:p w14:paraId="5EFDC075">
      <w:pPr>
        <w:keepLines/>
      </w:pPr>
    </w:p>
    <w:p w14:paraId="5500E75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cards = QHBoxLayout()</w:t>
      </w:r>
    </w:p>
    <w:p w14:paraId="278964C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cards.setSpacing(16)</w:t>
      </w:r>
    </w:p>
    <w:p w14:paraId="7E90F82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cards.addWidget(</w:t>
      </w:r>
    </w:p>
    <w:p w14:paraId="4B659B3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self._card(</w:t>
      </w:r>
    </w:p>
    <w:p w14:paraId="68D7B0C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"设备连接参数",</w:t>
      </w:r>
    </w:p>
    <w:p w14:paraId="659DC11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[</w:t>
      </w:r>
    </w:p>
    <w:p w14:paraId="79C9153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("vid", "USB VID"),</w:t>
      </w:r>
    </w:p>
    <w:p w14:paraId="56698AC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("pid", "USB PID"),</w:t>
      </w:r>
    </w:p>
    <w:p w14:paraId="07A54E3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("timeout", "读取超时"),</w:t>
      </w:r>
    </w:p>
    <w:p w14:paraId="55DD2E9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("chunk", "读取块大小"),</w:t>
      </w:r>
    </w:p>
    <w:p w14:paraId="0A77684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("dll", "设备 DLL"),</w:t>
      </w:r>
    </w:p>
    <w:p w14:paraId="2340A1E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],</w:t>
      </w:r>
    </w:p>
    <w:p w14:paraId="5A197FF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),</w:t>
      </w:r>
    </w:p>
    <w:p w14:paraId="3CA0436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1,</w:t>
      </w:r>
    </w:p>
    <w:p w14:paraId="35165CF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2880A70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cards.addWidget(</w:t>
      </w:r>
    </w:p>
    <w:p w14:paraId="5241AEE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self._card(</w:t>
      </w:r>
    </w:p>
    <w:p w14:paraId="0779BB0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"本地数据",</w:t>
      </w:r>
    </w:p>
    <w:p w14:paraId="7290AEB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[</w:t>
      </w:r>
    </w:p>
    <w:p w14:paraId="7A8F94C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("database", "SQLite 数据库"),</w:t>
      </w:r>
    </w:p>
    <w:p w14:paraId="3C191B3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("export", "默认导出目录"),</w:t>
      </w:r>
    </w:p>
    <w:p w14:paraId="0E3E476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("sampling", "标称采样率"),</w:t>
      </w:r>
    </w:p>
    <w:p w14:paraId="730D793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("cloud", "云同步"),</w:t>
      </w:r>
    </w:p>
    <w:p w14:paraId="6965948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],</w:t>
      </w:r>
    </w:p>
    <w:p w14:paraId="7AFA3A8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),</w:t>
      </w:r>
    </w:p>
    <w:p w14:paraId="244F1CF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1,</w:t>
      </w:r>
    </w:p>
    <w:p w14:paraId="27A516A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4286650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layout.addLayout(cards)</w:t>
      </w:r>
    </w:p>
    <w:p w14:paraId="2B72062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layout.addStretch(1)</w:t>
      </w:r>
    </w:p>
    <w:p w14:paraId="50221B10">
      <w:pPr>
        <w:keepLines/>
      </w:pPr>
    </w:p>
    <w:p w14:paraId="0FC2E39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refresh_row = QHBoxLayout()</w:t>
      </w:r>
    </w:p>
    <w:p w14:paraId="1B1ADE3B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refresh_row.addStretch(1)</w:t>
      </w:r>
    </w:p>
    <w:p w14:paraId="4F5EF10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refresh = QPushButton("刷新诊断信息")</w:t>
      </w:r>
    </w:p>
    <w:p w14:paraId="061F9F4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refresh.clicked.connect(self.refresh)</w:t>
      </w:r>
    </w:p>
    <w:p w14:paraId="2BEA9E1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refresh_row.addWidget(refresh)</w:t>
      </w:r>
    </w:p>
    <w:p w14:paraId="0D850E2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layout.addLayout(refresh_row)</w:t>
      </w:r>
    </w:p>
    <w:p w14:paraId="1B3D3520">
      <w:pPr>
        <w:keepLines/>
      </w:pPr>
    </w:p>
    <w:p w14:paraId="6ED687E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_card(self, title: str, fields: list[tuple[str, str]]) -&gt; QFrame:</w:t>
      </w:r>
    </w:p>
    <w:p w14:paraId="2C6CFC0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card = QFrame()</w:t>
      </w:r>
    </w:p>
    <w:p w14:paraId="73C8398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card.setObjectName("SettingsCard")</w:t>
      </w:r>
    </w:p>
    <w:p w14:paraId="6D45FD3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card_layout = QVBoxLayout(card)</w:t>
      </w:r>
    </w:p>
    <w:p w14:paraId="50C9238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card_layout.setContentsMargins(18, 18, 18, 18)</w:t>
      </w:r>
    </w:p>
    <w:p w14:paraId="556C9D4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card_layout.setSpacing(14)</w:t>
      </w:r>
    </w:p>
    <w:p w14:paraId="04267B1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title_label = QLabel(title)</w:t>
      </w:r>
    </w:p>
    <w:p w14:paraId="2D2A14B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title_label.setObjectName("CardTitle")</w:t>
      </w:r>
    </w:p>
    <w:p w14:paraId="78A6115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card_layout.addWidget(title_label)</w:t>
      </w:r>
    </w:p>
    <w:p w14:paraId="40D60DEF">
      <w:pPr>
        <w:keepLines/>
      </w:pPr>
    </w:p>
    <w:p w14:paraId="369CA69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grid = QGridLayout()</w:t>
      </w:r>
    </w:p>
    <w:p w14:paraId="4E63BDC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grid.setHorizontalSpacing(18)</w:t>
      </w:r>
    </w:p>
    <w:p w14:paraId="18796AD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grid.setVerticalSpacing(13)</w:t>
      </w:r>
    </w:p>
    <w:p w14:paraId="2BCF03E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 row, (key, label) in enumerate(fields):</w:t>
      </w:r>
    </w:p>
    <w:p w14:paraId="06C6FDF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field_label = QLabel(label)</w:t>
      </w:r>
    </w:p>
    <w:p w14:paraId="3FEACEF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field_label.setObjectName("FieldLabel")</w:t>
      </w:r>
    </w:p>
    <w:p w14:paraId="1C7DEA5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value_label = QLabel("—")</w:t>
      </w:r>
    </w:p>
    <w:p w14:paraId="1FC20FC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value_label.setObjectName("FieldValue")</w:t>
      </w:r>
    </w:p>
    <w:p w14:paraId="295FEF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value_label.setTextInteractionFlags(Qt.TextSelectableByMouse)</w:t>
      </w:r>
    </w:p>
    <w:p w14:paraId="791E17A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value_label.setWordWrap(True)</w:t>
      </w:r>
    </w:p>
    <w:p w14:paraId="6EFB23C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self._value_labels[key] = value_label</w:t>
      </w:r>
    </w:p>
    <w:p w14:paraId="5B8451A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grid.addWidget(field_label, row, 0)</w:t>
      </w:r>
    </w:p>
    <w:p w14:paraId="706BD36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grid.addWidget(value_label, row, 1)</w:t>
      </w:r>
    </w:p>
    <w:p w14:paraId="56E344D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grid.setColumnStretch(1, 1)</w:t>
      </w:r>
    </w:p>
    <w:p w14:paraId="5A29BDF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card_layout.addLayout(grid)</w:t>
      </w:r>
    </w:p>
    <w:p w14:paraId="7920EA3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card_layout.addStretch(1)</w:t>
      </w:r>
    </w:p>
    <w:p w14:paraId="6D1B2E2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card</w:t>
      </w:r>
    </w:p>
    <w:p w14:paraId="7D522C6A">
      <w:pPr>
        <w:keepLines/>
      </w:pPr>
    </w:p>
    <w:p w14:paraId="7DFF841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refresh(self) -&gt; None:</w:t>
      </w:r>
    </w:p>
    <w:p w14:paraId="6C437C5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vid = _parse_int_env("DAYU_VID", 0x04B4)</w:t>
      </w:r>
    </w:p>
    <w:p w14:paraId="66DF03E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pid = _parse_int_env("DAYU_PID", 0x1004)</w:t>
      </w:r>
    </w:p>
    <w:p w14:paraId="3121E7D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timeout = _parse_int_env("DAYU_TIMEOUT", 30)</w:t>
      </w:r>
    </w:p>
    <w:p w14:paraId="6448B25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chunk = _parse_int_env("DAYU_CHUNK", 512)</w:t>
      </w:r>
    </w:p>
    <w:p w14:paraId="6255FE9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db_path = (</w:t>
      </w:r>
    </w:p>
    <w:p w14:paraId="7BBBF72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self._subject_store.db_path</w:t>
      </w:r>
    </w:p>
    <w:p w14:paraId="5FD8D79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self._subject_store is not None</w:t>
      </w:r>
    </w:p>
    <w:p w14:paraId="0C8A655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else default_db_path()</w:t>
      </w:r>
    </w:p>
    <w:p w14:paraId="76FEB2B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1BDAC94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self._value_labels["vid"].setText(f"0x{vid:04X}")</w:t>
      </w:r>
    </w:p>
    <w:p w14:paraId="46D3C9C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self._value_labels["pid"].setText(f"0x{pid:04X}")</w:t>
      </w:r>
    </w:p>
    <w:p w14:paraId="28125C6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self._value_labels["timeout"].setText(f"{timeout} ms（只读）")</w:t>
      </w:r>
    </w:p>
    <w:p w14:paraId="5AC3F38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self._value_labels["chunk"].setText(f"{chunk} bytes（只读）")</w:t>
      </w:r>
    </w:p>
    <w:p w14:paraId="65B50EB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self._value_labels["dll"].setText(str(find_dll() or "未找到"))</w:t>
      </w:r>
    </w:p>
    <w:p w14:paraId="26A6D44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self._value_labels["database"].setText(str(db_path))</w:t>
      </w:r>
    </w:p>
    <w:p w14:paraId="021F5237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self._value_labels["export"].setText(str(db_path.parent))</w:t>
      </w:r>
    </w:p>
    <w:p w14:paraId="4EADF98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self._value_labels["sampling"].setText("标称 1000 Hz（运行时未校验）")</w:t>
      </w:r>
    </w:p>
    <w:p w14:paraId="5ACDBAC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self._value_labels["cloud"].setText("未启用")</w:t>
      </w:r>
    </w:p>
    <w:p w14:paraId="058C49D4">
      <w:pPr>
        <w:keepLines/>
      </w:pPr>
    </w:p>
    <w:p w14:paraId="76B33179">
      <w:pPr>
        <w:keepLines/>
      </w:pPr>
    </w:p>
    <w:p w14:paraId="241BFEE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def _parse_int_env(name: str, default: int) -&gt; int:</w:t>
      </w:r>
    </w:p>
    <w:p w14:paraId="60ADC0D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value = os.getenv(name)</w:t>
      </w:r>
    </w:p>
    <w:p w14:paraId="6241806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if not value:</w:t>
      </w:r>
    </w:p>
    <w:p w14:paraId="774EB87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default</w:t>
      </w:r>
    </w:p>
    <w:p w14:paraId="3142389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try:</w:t>
      </w:r>
    </w:p>
    <w:p w14:paraId="5303E7C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int(value, 0)</w:t>
      </w:r>
    </w:p>
    <w:p w14:paraId="5DB2AFF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except ValueError:</w:t>
      </w:r>
    </w:p>
    <w:p w14:paraId="0BF69BB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default</w:t>
      </w:r>
    </w:p>
    <w:p w14:paraId="61A90F2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"""</w:t>
      </w:r>
    </w:p>
    <w:p w14:paraId="0641A42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setup_view.py — 测试配置页</w:t>
      </w:r>
    </w:p>
    <w:p w14:paraId="39B2CE64">
      <w:pPr>
        <w:keepLines/>
      </w:pPr>
    </w:p>
    <w:p w14:paraId="7B1C448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复用现有 ParamPanel，提供配置摘要和"准备就绪"按钮。</w:t>
      </w:r>
    </w:p>
    <w:p w14:paraId="641B9FA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用户确认配置后，发射 ready_signal(SessionSetup) 通知 MainWindow。</w:t>
      </w:r>
    </w:p>
    <w:p w14:paraId="6A314EF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"""</w:t>
      </w:r>
    </w:p>
    <w:p w14:paraId="232B8133">
      <w:pPr>
        <w:keepLines/>
      </w:pPr>
    </w:p>
    <w:p w14:paraId="462E589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__future__ import annotations</w:t>
      </w:r>
    </w:p>
    <w:p w14:paraId="4ED3DB7E">
      <w:pPr>
        <w:keepLines/>
      </w:pPr>
    </w:p>
    <w:p w14:paraId="44E5CB8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import logging</w:t>
      </w:r>
    </w:p>
    <w:p w14:paraId="3D031DF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dataclasses import MISSING, dataclass</w:t>
      </w:r>
    </w:p>
    <w:p w14:paraId="523FD9A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datetime import datetime</w:t>
      </w:r>
    </w:p>
    <w:p w14:paraId="2F5B2A74">
      <w:pPr>
        <w:keepLines/>
      </w:pPr>
    </w:p>
    <w:p w14:paraId="7689235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qtpy.QtCore import Signal, Qt</w:t>
      </w:r>
    </w:p>
    <w:p w14:paraId="36A5136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qtpy.QtWidgets import (</w:t>
      </w:r>
    </w:p>
    <w:p w14:paraId="5AB0849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QWidget, QVBoxLayout, QHBoxLayout, QFormLayout, QScrollArea, QFrame,</w:t>
      </w:r>
    </w:p>
    <w:p w14:paraId="38062E2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QSizePolicy, QLineEdit, QComboBox, QDialog, QDialogButtonBox,</w:t>
      </w:r>
    </w:p>
    <w:p w14:paraId="6164216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QLabel, QMessageBox, QPushButton, QSpinBox, QStackedWidget, QMenu,</w:t>
      </w:r>
    </w:p>
    <w:p w14:paraId="2F824D8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)</w:t>
      </w:r>
    </w:p>
    <w:p w14:paraId="5C963D4B">
      <w:pPr>
        <w:keepLines/>
      </w:pPr>
    </w:p>
    <w:p w14:paraId="49168C8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dayu_widgets.label import MLabel</w:t>
      </w:r>
    </w:p>
    <w:p w14:paraId="4AE0B05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dayu_widgets.push_button import MPushButton</w:t>
      </w:r>
    </w:p>
    <w:p w14:paraId="121BF0A5">
      <w:pPr>
        <w:keepLines/>
      </w:pPr>
    </w:p>
    <w:p w14:paraId="2FC51E3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config.config_validation import validate_runtime_config</w:t>
      </w:r>
    </w:p>
    <w:p w14:paraId="7BD0779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config.test_config import AnyTestConfig</w:t>
      </w:r>
    </w:p>
    <w:p w14:paraId="06729EC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data.subject_store import (</w:t>
      </w:r>
    </w:p>
    <w:p w14:paraId="711E94C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SubjectProfile,</w:t>
      </w:r>
    </w:p>
    <w:p w14:paraId="232713E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SubjectSearchResult,</w:t>
      </w:r>
    </w:p>
    <w:p w14:paraId="1FBBD9A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SubjectStore,</w:t>
      </w:r>
    </w:p>
    <w:p w14:paraId="6FCA36D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TeamProfile,</w:t>
      </w:r>
    </w:p>
    <w:p w14:paraId="1DCAE01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)</w:t>
      </w:r>
    </w:p>
    <w:p w14:paraId="6417ADB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ui.views.agent_config_panel import AgentConfigPanel</w:t>
      </w:r>
    </w:p>
    <w:p w14:paraId="5F55023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ui.views.athletes_view import _DuplicateSubjectDialog, _SubjectDialog</w:t>
      </w:r>
    </w:p>
    <w:p w14:paraId="64F06F8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from ui.param_panel import ParamPanel</w:t>
      </w:r>
    </w:p>
    <w:p w14:paraId="00ACF42C">
      <w:pPr>
        <w:keepLines/>
      </w:pPr>
    </w:p>
    <w:p w14:paraId="22B3453E">
      <w:pPr>
        <w:keepLines/>
      </w:pPr>
    </w:p>
    <w:p w14:paraId="1D8E128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log = logging.getLogger(__name__)</w:t>
      </w:r>
    </w:p>
    <w:p w14:paraId="1F05E1FA">
      <w:pPr>
        <w:keepLines/>
        <w:pageBreakBefore/>
      </w:pPr>
    </w:p>
    <w:p w14:paraId="74CAD20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_TEAM_IDENTITY_PLACEHOLDER = "team_identity_placeholder"</w:t>
      </w:r>
    </w:p>
    <w:p w14:paraId="2298B27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_TEAM_IDENTITY_PERSONAL = "team_identity_personal"</w:t>
      </w:r>
    </w:p>
    <w:p w14:paraId="134C51C5">
      <w:pPr>
        <w:keepLines/>
      </w:pPr>
    </w:p>
    <w:p w14:paraId="12C78645">
      <w:pPr>
        <w:keepLines/>
      </w:pPr>
    </w:p>
    <w:p w14:paraId="33ACAF8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SETUP_QSS = """</w:t>
      </w:r>
    </w:p>
    <w:p w14:paraId="52DE466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QWidget#SetupViewRoot {</w:t>
      </w:r>
    </w:p>
    <w:p w14:paraId="589A8F8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#0c1119;</w:t>
      </w:r>
    </w:p>
    <w:p w14:paraId="2BC5861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#e8edf5;</w:t>
      </w:r>
    </w:p>
    <w:p w14:paraId="0FB37DC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4CD3482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QFrame#TopSubjectBar,</w:t>
      </w:r>
    </w:p>
    <w:p w14:paraId="47597A7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QFrame#ModeBar {</w:t>
      </w:r>
    </w:p>
    <w:p w14:paraId="257FA6B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#121923;</w:t>
      </w:r>
    </w:p>
    <w:p w14:paraId="315DC13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border: none;</w:t>
      </w:r>
    </w:p>
    <w:p w14:paraId="20E40E6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border-radius: 7px;</w:t>
      </w:r>
    </w:p>
    <w:p w14:paraId="6B4854A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03CB04C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QFrame#ConfigWorkArea {</w:t>
      </w:r>
    </w:p>
    <w:p w14:paraId="142D9B0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background: transparent;</w:t>
      </w:r>
    </w:p>
    <w:p w14:paraId="04897FF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border: none;</w:t>
      </w:r>
    </w:p>
    <w:p w14:paraId="59991B4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104F6A5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QFrame#ConfigSummaryCard {</w:t>
      </w:r>
    </w:p>
    <w:p w14:paraId="23E4BBA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#121923;</w:t>
      </w:r>
    </w:p>
    <w:p w14:paraId="7620806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border: none;</w:t>
      </w:r>
    </w:p>
    <w:p w14:paraId="5F8DAF3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border-radius: 8px;</w:t>
      </w:r>
    </w:p>
    <w:p w14:paraId="12027D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4ECA887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QLabel#PageTitle {</w:t>
      </w:r>
    </w:p>
    <w:p w14:paraId="76FB8E5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#f5f7fb;</w:t>
      </w:r>
    </w:p>
    <w:p w14:paraId="7FA7629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font-size: 20px;</w:t>
      </w:r>
    </w:p>
    <w:p w14:paraId="7A49609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font-weight: 700;</w:t>
      </w:r>
    </w:p>
    <w:p w14:paraId="76868B8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5EBED58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QLabel#PageSubtitle {</w:t>
      </w:r>
    </w:p>
    <w:p w14:paraId="03BA9C6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#8f9bad;</w:t>
      </w:r>
    </w:p>
    <w:p w14:paraId="6528D5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font-size: 13px;</w:t>
      </w:r>
    </w:p>
    <w:p w14:paraId="2C6B230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0844641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QLabel#SummaryTitle {</w:t>
      </w:r>
    </w:p>
    <w:p w14:paraId="510BA35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#f2f5f9;</w:t>
      </w:r>
    </w:p>
    <w:p w14:paraId="6F22552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font-size: 18px;</w:t>
      </w:r>
    </w:p>
    <w:p w14:paraId="3C3DE2E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font-weight: 700;</w:t>
      </w:r>
    </w:p>
    <w:p w14:paraId="5E34D50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2A5A88A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QLabel#SummaryState {</w:t>
      </w:r>
    </w:p>
    <w:p w14:paraId="464E4E9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#ff9a3d;</w:t>
      </w:r>
    </w:p>
    <w:p w14:paraId="68A24F6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font-size: 14px;</w:t>
      </w:r>
    </w:p>
    <w:p w14:paraId="7794F3E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font-weight: 600;</w:t>
      </w:r>
    </w:p>
    <w:p w14:paraId="2D7957A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4BE0234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QLabel#SummaryText {</w:t>
      </w:r>
    </w:p>
    <w:p w14:paraId="035152E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#c7cfdb;</w:t>
      </w:r>
    </w:p>
    <w:p w14:paraId="5831AA9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font-size: 14px;</w:t>
      </w:r>
    </w:p>
    <w:p w14:paraId="0D49180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37E7198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QLabel#SummaryHint {</w:t>
      </w:r>
    </w:p>
    <w:p w14:paraId="57FCB1D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#7f8a9a;</w:t>
      </w:r>
    </w:p>
    <w:p w14:paraId="168D9A2D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font-size: 13px;</w:t>
      </w:r>
    </w:p>
    <w:p w14:paraId="0895753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0553C06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QLabel#SummarySectionLabel {</w:t>
      </w:r>
    </w:p>
    <w:p w14:paraId="54F93EF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#dfe5ee;</w:t>
      </w:r>
    </w:p>
    <w:p w14:paraId="3B3C19B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font-size: 14px;</w:t>
      </w:r>
    </w:p>
    <w:p w14:paraId="1077C2A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font-weight: 700;</w:t>
      </w:r>
    </w:p>
    <w:p w14:paraId="428248E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margin-top: 2px;</w:t>
      </w:r>
    </w:p>
    <w:p w14:paraId="0591A3B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27F4F71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QFrame#SummaryFilterRow {</w:t>
      </w:r>
    </w:p>
    <w:p w14:paraId="070E92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background: transparent;</w:t>
      </w:r>
    </w:p>
    <w:p w14:paraId="6DCFB87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border: none;</w:t>
      </w:r>
    </w:p>
    <w:p w14:paraId="03BCD64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border-bottom: 1px solid #2b3746;</w:t>
      </w:r>
    </w:p>
    <w:p w14:paraId="523E541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0C70C16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QLabel#SummaryRowLabel {</w:t>
      </w:r>
    </w:p>
    <w:p w14:paraId="4AF11B5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#aeb8c7;</w:t>
      </w:r>
    </w:p>
    <w:p w14:paraId="68B908A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font-size: 13px;</w:t>
      </w:r>
    </w:p>
    <w:p w14:paraId="344D2F8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6A813EE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QLabel#FilterState {</w:t>
      </w:r>
    </w:p>
    <w:p w14:paraId="7F2FF04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#c7cfdb;</w:t>
      </w:r>
    </w:p>
    <w:p w14:paraId="712CBAD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font-size: 13px;</w:t>
      </w:r>
    </w:p>
    <w:p w14:paraId="7C2BAF3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font-weight: 600;</w:t>
      </w:r>
    </w:p>
    <w:p w14:paraId="3C15484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4C4A42A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QLabel#FilterDetails {</w:t>
      </w:r>
    </w:p>
    <w:p w14:paraId="78B7780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#9eabba;</w:t>
      </w:r>
    </w:p>
    <w:p w14:paraId="245267E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font-size: 13px;</w:t>
      </w:r>
    </w:p>
    <w:p w14:paraId="704DB2C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padding: 0 0 5px 10px;</w:t>
      </w:r>
    </w:p>
    <w:p w14:paraId="05FEC5A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336A1FB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QFrame#DeviceStatusCard {</w:t>
      </w:r>
    </w:p>
    <w:p w14:paraId="725141D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background: transparent;</w:t>
      </w:r>
    </w:p>
    <w:p w14:paraId="0DDC232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border: none;</w:t>
      </w:r>
    </w:p>
    <w:p w14:paraId="5D2EC25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163075B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QLabel#DeviceState {</w:t>
      </w:r>
    </w:p>
    <w:p w14:paraId="1CC3F99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font-size: 14px;</w:t>
      </w:r>
    </w:p>
    <w:p w14:paraId="08E0488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font-weight: 700;</w:t>
      </w:r>
    </w:p>
    <w:p w14:paraId="6DE80C8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534E346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QLabel#DeviceMeta {</w:t>
      </w:r>
    </w:p>
    <w:p w14:paraId="4766A64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#aeb8c7;</w:t>
      </w:r>
    </w:p>
    <w:p w14:paraId="73DF9BA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font-size: 13px;</w:t>
      </w:r>
    </w:p>
    <w:p w14:paraId="1A54803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1D6D974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QLineEdit, QComboBox {</w:t>
      </w:r>
    </w:p>
    <w:p w14:paraId="7D3120F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min-height: 32px;</w:t>
      </w:r>
    </w:p>
    <w:p w14:paraId="1207249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border-radius: 6px;</w:t>
      </w:r>
    </w:p>
    <w:p w14:paraId="7457C81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border: 1px solid #354151;</w:t>
      </w:r>
    </w:p>
    <w:p w14:paraId="24306BB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#1a2230;</w:t>
      </w:r>
    </w:p>
    <w:p w14:paraId="78FFF60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#e7ebf2;</w:t>
      </w:r>
    </w:p>
    <w:p w14:paraId="76B327F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padding: 0 10px;</w:t>
      </w:r>
    </w:p>
    <w:p w14:paraId="5CF0300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11C19F7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QPushButton {</w:t>
      </w:r>
    </w:p>
    <w:p w14:paraId="17B666F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min-height: 32px;</w:t>
      </w:r>
    </w:p>
    <w:p w14:paraId="62248D0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border-radius: 6px;</w:t>
      </w:r>
    </w:p>
    <w:p w14:paraId="3425B4CD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border: 1px solid #354151;</w:t>
      </w:r>
    </w:p>
    <w:p w14:paraId="6501727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#1a2230;</w:t>
      </w:r>
    </w:p>
    <w:p w14:paraId="411A920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#d9dee8;</w:t>
      </w:r>
    </w:p>
    <w:p w14:paraId="493262F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padding: 0 16px;</w:t>
      </w:r>
    </w:p>
    <w:p w14:paraId="709CD33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69403C0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QPushButton:hover {</w:t>
      </w:r>
    </w:p>
    <w:p w14:paraId="342C32C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#232d3c;</w:t>
      </w:r>
    </w:p>
    <w:p w14:paraId="73E4F7B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567B38F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QPushButton#SubjectPrimaryButton,</w:t>
      </w:r>
    </w:p>
    <w:p w14:paraId="09CC507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QPushButton#PrimaryStartButton,</w:t>
      </w:r>
    </w:p>
    <w:p w14:paraId="33FA6A8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QPushButton#SegmentButton:checked {</w:t>
      </w:r>
    </w:p>
    <w:p w14:paraId="771D22A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#ff7a00;</w:t>
      </w:r>
    </w:p>
    <w:p w14:paraId="5778C66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border-color: #ff7a00;</w:t>
      </w:r>
    </w:p>
    <w:p w14:paraId="12BF055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white;</w:t>
      </w:r>
    </w:p>
    <w:p w14:paraId="3110619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765A4C7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QPushButton#PrimaryStartButton {</w:t>
      </w:r>
    </w:p>
    <w:p w14:paraId="14919F6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min-height: 46px;</w:t>
      </w:r>
    </w:p>
    <w:p w14:paraId="1F01503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font-size: 14px;</w:t>
      </w:r>
    </w:p>
    <w:p w14:paraId="50D194D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font-weight: 700;</w:t>
      </w:r>
    </w:p>
    <w:p w14:paraId="325B70A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border-radius: 7px;</w:t>
      </w:r>
    </w:p>
    <w:p w14:paraId="5E8B511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6EEB98D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QPushButton#PrimaryStartButton:disabled {</w:t>
      </w:r>
    </w:p>
    <w:p w14:paraId="097F52F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#242c37;</w:t>
      </w:r>
    </w:p>
    <w:p w14:paraId="0FE51CE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border-color: #303946;</w:t>
      </w:r>
    </w:p>
    <w:p w14:paraId="2C0842E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#6f7a89;</w:t>
      </w:r>
    </w:p>
    <w:p w14:paraId="00A42D7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3820D26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QPushButton#SegmentButton {</w:t>
      </w:r>
    </w:p>
    <w:p w14:paraId="4ED305F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min-width: 112px;</w:t>
      </w:r>
    </w:p>
    <w:p w14:paraId="7AD0FD4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border: none;</w:t>
      </w:r>
    </w:p>
    <w:p w14:paraId="227AB33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transparent;</w:t>
      </w:r>
    </w:p>
    <w:p w14:paraId="2591203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font-weight: 600;</w:t>
      </w:r>
    </w:p>
    <w:p w14:paraId="616F729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22870C9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QPushButton#SegmentButton:hover {</w:t>
      </w:r>
    </w:p>
    <w:p w14:paraId="536D535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rgba(255, 255, 255, 0.05);</w:t>
      </w:r>
    </w:p>
    <w:p w14:paraId="3BC0DAB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64A1DBE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QMenu {</w:t>
      </w:r>
    </w:p>
    <w:p w14:paraId="4993250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#242936;</w:t>
      </w:r>
    </w:p>
    <w:p w14:paraId="4C5B0E8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#e7ebf2;</w:t>
      </w:r>
    </w:p>
    <w:p w14:paraId="5146324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border: 1px solid rgba(105, 115, 135, 0.38);</w:t>
      </w:r>
    </w:p>
    <w:p w14:paraId="2A5E1F6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padding: 6px;</w:t>
      </w:r>
    </w:p>
    <w:p w14:paraId="7130C37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6BA181C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QMenu::item {</w:t>
      </w:r>
    </w:p>
    <w:p w14:paraId="0800BF9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padding: 8px 22px;</w:t>
      </w:r>
    </w:p>
    <w:p w14:paraId="78F54FC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border-radius: 5px;</w:t>
      </w:r>
    </w:p>
    <w:p w14:paraId="0361164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6CAA1DB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QMenu::item:selected {</w:t>
      </w:r>
    </w:p>
    <w:p w14:paraId="64C5333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rgba(255, 133, 15, 0.22);</w:t>
      </w:r>
    </w:p>
    <w:p w14:paraId="379CDF4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4DBC413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QScrollArea#ManualConfigScroll,</w:t>
      </w:r>
    </w:p>
    <w:p w14:paraId="0355605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QScrollArea#ManualConfigScroll QWidget#qt_scrollarea_viewport {</w:t>
      </w:r>
    </w:p>
    <w:p w14:paraId="706CFC96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background: #121923;</w:t>
      </w:r>
    </w:p>
    <w:p w14:paraId="631446E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border: none;</w:t>
      </w:r>
    </w:p>
    <w:p w14:paraId="4A9A0E8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6E8954F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QScrollArea#ManualConfigScroll QScrollBar:vertical {</w:t>
      </w:r>
    </w:p>
    <w:p w14:paraId="582BB10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width: 10px;</w:t>
      </w:r>
    </w:p>
    <w:p w14:paraId="110D9DF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margin: 0;</w:t>
      </w:r>
    </w:p>
    <w:p w14:paraId="6ADC0EA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border: none;</w:t>
      </w:r>
    </w:p>
    <w:p w14:paraId="651F498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#0c131d;</w:t>
      </w:r>
    </w:p>
    <w:p w14:paraId="0CE6E15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3192FDB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QScrollArea#ManualConfigScroll QScrollBar::handle:vertical {</w:t>
      </w:r>
    </w:p>
    <w:p w14:paraId="1886BFB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min-height: 32px;</w:t>
      </w:r>
    </w:p>
    <w:p w14:paraId="59FE0C9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border-radius: 5px;</w:t>
      </w:r>
    </w:p>
    <w:p w14:paraId="6C3AA57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#3a485a;</w:t>
      </w:r>
    </w:p>
    <w:p w14:paraId="34A763E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7EDE57E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QScrollArea#ManualConfigScroll QScrollBar::handle:vertical:hover {</w:t>
      </w:r>
    </w:p>
    <w:p w14:paraId="10AC027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#4b5b6f;</w:t>
      </w:r>
    </w:p>
    <w:p w14:paraId="0311958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6938441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QScrollArea#ManualConfigScroll QScrollBar::add-line:vertical,</w:t>
      </w:r>
    </w:p>
    <w:p w14:paraId="3A54CAE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QScrollArea#ManualConfigScroll QScrollBar::sub-line:vertical {</w:t>
      </w:r>
    </w:p>
    <w:p w14:paraId="609F8B8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height: 0;</w:t>
      </w:r>
    </w:p>
    <w:p w14:paraId="3DE119C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border: none;</w:t>
      </w:r>
    </w:p>
    <w:p w14:paraId="0D0D388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background: transparent;</w:t>
      </w:r>
    </w:p>
    <w:p w14:paraId="4118069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534D57A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QScrollArea#ManualConfigScroll QScrollBar::add-page:vertical,</w:t>
      </w:r>
    </w:p>
    <w:p w14:paraId="653EF70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QScrollArea#ManualConfigScroll QScrollBar::sub-page:vertical {</w:t>
      </w:r>
    </w:p>
    <w:p w14:paraId="2826BD1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background: transparent;</w:t>
      </w:r>
    </w:p>
    <w:p w14:paraId="5D316C5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494A48D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"""</w:t>
      </w:r>
    </w:p>
    <w:p w14:paraId="6098647D">
      <w:pPr>
        <w:keepLines/>
      </w:pPr>
    </w:p>
    <w:p w14:paraId="148D954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NEW_SUBJECT_DIALOG_QSS = """</w:t>
      </w:r>
    </w:p>
    <w:p w14:paraId="7C7680E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QDialog#NewSubjectDialog {</w:t>
      </w:r>
    </w:p>
    <w:p w14:paraId="21A3186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#121923;</w:t>
      </w:r>
    </w:p>
    <w:p w14:paraId="77F96E0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#e8edf5;</w:t>
      </w:r>
    </w:p>
    <w:p w14:paraId="0A137F5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6966EF9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QDialog#NewSubjectDialog QLabel {</w:t>
      </w:r>
    </w:p>
    <w:p w14:paraId="48C659A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#dfe5ee;</w:t>
      </w:r>
    </w:p>
    <w:p w14:paraId="39630E7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font-size: 13px;</w:t>
      </w:r>
    </w:p>
    <w:p w14:paraId="5BDD332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63A0084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QDialog#NewSubjectDialog QLineEdit,</w:t>
      </w:r>
    </w:p>
    <w:p w14:paraId="1D48438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QDialog#NewSubjectDialog QComboBox,</w:t>
      </w:r>
    </w:p>
    <w:p w14:paraId="7EBBA9E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QDialog#NewSubjectDialog QSpinBox {</w:t>
      </w:r>
    </w:p>
    <w:p w14:paraId="5A4299F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min-height: 34px;</w:t>
      </w:r>
    </w:p>
    <w:p w14:paraId="00C5DA6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border-radius: 6px;</w:t>
      </w:r>
    </w:p>
    <w:p w14:paraId="38F5855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border: 1px solid #354151;</w:t>
      </w:r>
    </w:p>
    <w:p w14:paraId="5FCCC99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#1a2230;</w:t>
      </w:r>
    </w:p>
    <w:p w14:paraId="4AAFDCE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#e7ebf2;</w:t>
      </w:r>
    </w:p>
    <w:p w14:paraId="55DFF9B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padding: 0 10px;</w:t>
      </w:r>
    </w:p>
    <w:p w14:paraId="11BD6F9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selection-background-color: #ff7a00;</w:t>
      </w:r>
    </w:p>
    <w:p w14:paraId="721DA48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410BB6F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QDialog#NewSubjectDialog QComboBox::drop-down,</w:t>
      </w:r>
    </w:p>
    <w:p w14:paraId="1EA12E23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>QDialog#NewSubjectDialog QSpinBox::up-button,</w:t>
      </w:r>
    </w:p>
    <w:p w14:paraId="49F04AD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QDialog#NewSubjectDialog QSpinBox::down-button {</w:t>
      </w:r>
    </w:p>
    <w:p w14:paraId="1863675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border: none;</w:t>
      </w:r>
    </w:p>
    <w:p w14:paraId="205FDAF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#242e3c;</w:t>
      </w:r>
    </w:p>
    <w:p w14:paraId="7EB5670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width: 24px;</w:t>
      </w:r>
    </w:p>
    <w:p w14:paraId="1A503D2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0D88BB3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QDialog#NewSubjectDialog QPushButton {</w:t>
      </w:r>
    </w:p>
    <w:p w14:paraId="1A913CD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min-width: 80px;</w:t>
      </w:r>
    </w:p>
    <w:p w14:paraId="068D4C7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min-height: 34px;</w:t>
      </w:r>
    </w:p>
    <w:p w14:paraId="46912D1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border-radius: 6px;</w:t>
      </w:r>
    </w:p>
    <w:p w14:paraId="5DE81EE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border: 1px solid #354151;</w:t>
      </w:r>
    </w:p>
    <w:p w14:paraId="68D0E95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#1a2230;</w:t>
      </w:r>
    </w:p>
    <w:p w14:paraId="45E2800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#e7ebf2;</w:t>
      </w:r>
    </w:p>
    <w:p w14:paraId="4CE42E3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padding: 0 14px;</w:t>
      </w:r>
    </w:p>
    <w:p w14:paraId="327D2E1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64F16E7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QDialog#NewSubjectDialog QPushButton:hover {</w:t>
      </w:r>
    </w:p>
    <w:p w14:paraId="64A80A6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#232d3c;</w:t>
      </w:r>
    </w:p>
    <w:p w14:paraId="664C9CA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18F3D9B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QDialog#NewSubjectDialog QPushButton:default {</w:t>
      </w:r>
    </w:p>
    <w:p w14:paraId="41865D6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background-color: #ff7a00;</w:t>
      </w:r>
    </w:p>
    <w:p w14:paraId="62DD0BD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border-color: #ff7a00;</w:t>
      </w:r>
    </w:p>
    <w:p w14:paraId="1D117E8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color: white;</w:t>
      </w:r>
    </w:p>
    <w:p w14:paraId="348043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}</w:t>
      </w:r>
    </w:p>
    <w:p w14:paraId="570FBBF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"""</w:t>
      </w:r>
    </w:p>
    <w:p w14:paraId="3E577D47">
      <w:pPr>
        <w:keepLines/>
      </w:pPr>
    </w:p>
    <w:p w14:paraId="58ACCF83">
      <w:pPr>
        <w:keepLines/>
      </w:pPr>
    </w:p>
    <w:p w14:paraId="5E2CC11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@dataclass(frozen=True)</w:t>
      </w:r>
    </w:p>
    <w:p w14:paraId="2CEAED7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class SessionSetup:</w:t>
      </w:r>
    </w:p>
    <w:p w14:paraId="1523A27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config: AnyTestConfig</w:t>
      </w:r>
    </w:p>
    <w:p w14:paraId="3260634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subject_id: int | None = None</w:t>
      </w:r>
    </w:p>
    <w:p w14:paraId="088DAA4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subject: SubjectProfile | None = None</w:t>
      </w:r>
    </w:p>
    <w:p w14:paraId="107D70C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subject_snapshot: dict | None = None</w:t>
      </w:r>
    </w:p>
    <w:p w14:paraId="46D515C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team_id: int | None = None</w:t>
      </w:r>
    </w:p>
    <w:p w14:paraId="08466F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team_snapshot: dict | None = None</w:t>
      </w:r>
    </w:p>
    <w:p w14:paraId="6D19AAE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config_source: str | None = None</w:t>
      </w:r>
    </w:p>
    <w:p w14:paraId="4AB887CB">
      <w:pPr>
        <w:keepLines/>
      </w:pPr>
    </w:p>
    <w:p w14:paraId="504FC579">
      <w:pPr>
        <w:keepLines/>
      </w:pPr>
    </w:p>
    <w:p w14:paraId="1A7C80C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>class SetupView(QWidget):</w:t>
      </w:r>
    </w:p>
    <w:p w14:paraId="3AA1B0B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"""测试配置视图 — 参数面板 + 配置摘要 + 准备就绪按钮。"""</w:t>
      </w:r>
    </w:p>
    <w:p w14:paraId="0372FFC9">
      <w:pPr>
        <w:keepLines/>
      </w:pPr>
    </w:p>
    <w:p w14:paraId="25FFBFF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ready_signal = Signal(object)  # SessionSetup</w:t>
      </w:r>
    </w:p>
    <w:p w14:paraId="5794B40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history_requested = Signal(object)  # SubjectSearchResult | None</w:t>
      </w:r>
    </w:p>
    <w:p w14:paraId="4E42FC9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led_health_refresh_requested = Signal()</w:t>
      </w:r>
    </w:p>
    <w:p w14:paraId="67657347">
      <w:pPr>
        <w:keepLines/>
      </w:pPr>
    </w:p>
    <w:p w14:paraId="694B58D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__init__(self, subject_store: SubjectStore | None = None,</w:t>
      </w:r>
    </w:p>
    <w:p w14:paraId="4340D59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llm_client=None, parent=None):</w:t>
      </w:r>
    </w:p>
    <w:p w14:paraId="581A88F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super().__init__(parent)</w:t>
      </w:r>
    </w:p>
    <w:p w14:paraId="2664663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self._llm_client = llm_client</w:t>
      </w:r>
    </w:p>
    <w:p w14:paraId="4F3444D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self._subject_store = subject_store</w:t>
      </w:r>
    </w:p>
    <w:p w14:paraId="2498FDB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self._subject_search = None</w:t>
      </w:r>
    </w:p>
    <w:p w14:paraId="75B0163F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self._subject_combo = None</w:t>
      </w:r>
    </w:p>
    <w:p w14:paraId="6A874D5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self._team_identity_combo = None</w:t>
      </w:r>
    </w:p>
    <w:p w14:paraId="43E89B8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self._profile_update_baseline: SubjectProfile | None = None</w:t>
      </w:r>
    </w:p>
    <w:p w14:paraId="2536EA4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self._update_subject_profile_btn = None</w:t>
      </w:r>
    </w:p>
    <w:p w14:paraId="2ED3452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self._action_load_last_config = None</w:t>
      </w:r>
    </w:p>
    <w:p w14:paraId="1A0128C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self._action_history = None</w:t>
      </w:r>
    </w:p>
    <w:p w14:paraId="78AB74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self._current_config: AnyTestConfig | None = None</w:t>
      </w:r>
    </w:p>
    <w:p w14:paraId="557D9DC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self._config_source: str | None = None</w:t>
      </w:r>
    </w:p>
    <w:p w14:paraId="6377F06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self._config_errors: list[str] = []</w:t>
      </w:r>
    </w:p>
    <w:p w14:paraId="45D6EA4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self._config_mode_index = 0</w:t>
      </w:r>
    </w:p>
    <w:p w14:paraId="29D2B2F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self._syncing_config_to_panel = False</w:t>
      </w:r>
    </w:p>
    <w:p w14:paraId="57F4BE2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self._device_state = "disconnected"</w:t>
      </w:r>
    </w:p>
    <w:p w14:paraId="788F5B0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self._device_state_message = ""</w:t>
      </w:r>
    </w:p>
    <w:p w14:paraId="1395A33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self._led_health_result: dict | None = None</w:t>
      </w:r>
    </w:p>
    <w:p w14:paraId="5AD4CF0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self._build_ui()</w:t>
      </w:r>
    </w:p>
    <w:p w14:paraId="0F0D5E42">
      <w:pPr>
        <w:keepLines/>
      </w:pPr>
    </w:p>
    <w:p w14:paraId="7104C11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_build_ui(self):</w:t>
      </w:r>
    </w:p>
    <w:p w14:paraId="4167B57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self.setObjectName("SetupViewRoot")</w:t>
      </w:r>
    </w:p>
    <w:p w14:paraId="27FC2AC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self.setStyleSheet(SETUP_QSS)</w:t>
      </w:r>
    </w:p>
    <w:p w14:paraId="19D6D961">
      <w:pPr>
        <w:keepLines/>
      </w:pPr>
    </w:p>
    <w:p w14:paraId="6D9ABA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 = QVBoxLayout(self)</w:t>
      </w:r>
    </w:p>
    <w:p w14:paraId="031F03D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layout.setContentsMargins(24, 18, 24, 22)</w:t>
      </w:r>
    </w:p>
    <w:p w14:paraId="5A18D29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layout.setSpacing(16)</w:t>
      </w:r>
    </w:p>
    <w:p w14:paraId="378178A3">
      <w:pPr>
        <w:keepLines/>
      </w:pPr>
    </w:p>
    <w:p w14:paraId="693B12A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# ===== 页面标题 =====</w:t>
      </w:r>
    </w:p>
    <w:p w14:paraId="3273E8F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header = QHBoxLayout()</w:t>
      </w:r>
    </w:p>
    <w:p w14:paraId="2AD78D0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header.setSpacing(12)</w:t>
      </w:r>
    </w:p>
    <w:p w14:paraId="2467095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title_column = QVBoxLayout()</w:t>
      </w:r>
    </w:p>
    <w:p w14:paraId="6CB97AC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title_column.setSpacing(3)</w:t>
      </w:r>
    </w:p>
    <w:p w14:paraId="6513455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title = QLabel("测试")</w:t>
      </w:r>
    </w:p>
    <w:p w14:paraId="2D1C43C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title.setObjectName("PageTitle")</w:t>
      </w:r>
    </w:p>
    <w:p w14:paraId="5AE3E91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subtitle = QLabel("配置测试参数并连接设备")</w:t>
      </w:r>
    </w:p>
    <w:p w14:paraId="6915D98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subtitle.setObjectName("PageSubtitle")</w:t>
      </w:r>
    </w:p>
    <w:p w14:paraId="4B5BCB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title_column.addWidget(title)</w:t>
      </w:r>
    </w:p>
    <w:p w14:paraId="0A040B3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title_column.addWidget(subtitle)</w:t>
      </w:r>
    </w:p>
    <w:p w14:paraId="6D6C44A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header.addLayout(title_column)</w:t>
      </w:r>
    </w:p>
    <w:p w14:paraId="1EBA32F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header.addStretch(1)</w:t>
      </w:r>
    </w:p>
    <w:p w14:paraId="3BF7013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layout.addLayout(header)</w:t>
      </w:r>
    </w:p>
    <w:p w14:paraId="2B450304">
      <w:pPr>
        <w:keepLines/>
      </w:pPr>
    </w:p>
    <w:p w14:paraId="3C710F6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workspace = QHBoxLayout()</w:t>
      </w:r>
    </w:p>
    <w:p w14:paraId="5925F5E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workspace.setSpacing(16)</w:t>
      </w:r>
    </w:p>
    <w:p w14:paraId="41A87B27">
      <w:pPr>
        <w:keepLines/>
      </w:pPr>
    </w:p>
    <w:p w14:paraId="2261EE7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# ===== 左侧配置工作区 =====</w:t>
      </w:r>
    </w:p>
    <w:p w14:paraId="588968E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config_area = QFrame()</w:t>
      </w:r>
    </w:p>
    <w:p w14:paraId="21F5956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config_area.setObjectName("ConfigWorkArea")</w:t>
      </w:r>
    </w:p>
    <w:p w14:paraId="5F91104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config_layout = QVBoxLayout(config_area)</w:t>
      </w:r>
    </w:p>
    <w:p w14:paraId="1A1D4DA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config_layout.setContentsMargins(0, 0, 0, 0)</w:t>
      </w:r>
    </w:p>
    <w:p w14:paraId="02C1F43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config_layout.setSpacing(12)</w:t>
      </w:r>
    </w:p>
    <w:p w14:paraId="52829050">
      <w:pPr>
        <w:keepLines/>
      </w:pPr>
    </w:p>
    <w:p w14:paraId="3C28E20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self._subject_store is not None:</w:t>
      </w:r>
    </w:p>
    <w:p w14:paraId="328078C7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config_layout.addWidget(self._create_subject_bar())</w:t>
      </w:r>
    </w:p>
    <w:p w14:paraId="1BCA4AED">
      <w:pPr>
        <w:keepLines/>
      </w:pPr>
    </w:p>
    <w:p w14:paraId="3FB1DEE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# ===== 配置方式 =====</w:t>
      </w:r>
    </w:p>
    <w:p w14:paraId="1E929A6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mode_bar = QFrame()</w:t>
      </w:r>
    </w:p>
    <w:p w14:paraId="69FFC54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mode_bar.setObjectName("ModeBar")</w:t>
      </w:r>
    </w:p>
    <w:p w14:paraId="76ED59D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mode_layout = QHBoxLayout(mode_bar)</w:t>
      </w:r>
    </w:p>
    <w:p w14:paraId="2113B05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mode_layout.setContentsMargins(12, 6, 12, 6)</w:t>
      </w:r>
    </w:p>
    <w:p w14:paraId="4809669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mode_layout.setSpacing(8)</w:t>
      </w:r>
    </w:p>
    <w:p w14:paraId="12BCC53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mode_label = QLabel("配置方式")</w:t>
      </w:r>
    </w:p>
    <w:p w14:paraId="4D06C86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mode_label.setStyleSheet("font-size: 11pt; font-weight: 700; color: #e7ebf2;")</w:t>
      </w:r>
    </w:p>
    <w:p w14:paraId="27F6602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mode_layout.addWidget(mode_label)</w:t>
      </w:r>
    </w:p>
    <w:p w14:paraId="0E25DBD1">
      <w:pPr>
        <w:keepLines/>
      </w:pPr>
    </w:p>
    <w:p w14:paraId="460D435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self._btn_mode_agent = QPushButton("智能配置")</w:t>
      </w:r>
    </w:p>
    <w:p w14:paraId="67DD2F1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self._btn_mode_manual = QPushButton("手动配置")</w:t>
      </w:r>
    </w:p>
    <w:p w14:paraId="667E4F5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 button in (self._btn_mode_agent, self._btn_mode_manual):</w:t>
      </w:r>
    </w:p>
    <w:p w14:paraId="646BA81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button.setObjectName("SegmentButton")</w:t>
      </w:r>
    </w:p>
    <w:p w14:paraId="1BD27DD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button.setCheckable(True)</w:t>
      </w:r>
    </w:p>
    <w:p w14:paraId="405878B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button.setMinimumHeight(34)</w:t>
      </w:r>
    </w:p>
    <w:p w14:paraId="45EC697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self._btn_mode_agent.setChecked(True)</w:t>
      </w:r>
    </w:p>
    <w:p w14:paraId="3712BFD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self._btn_mode_agent.clicked.connect(lambda: self._set_config_mode(0))</w:t>
      </w:r>
    </w:p>
    <w:p w14:paraId="46318AC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self._btn_mode_manual.clicked.connect(lambda: self._set_config_mode(1))</w:t>
      </w:r>
    </w:p>
    <w:p w14:paraId="641AF88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mode_layout.addWidget(self._btn_mode_agent)</w:t>
      </w:r>
    </w:p>
    <w:p w14:paraId="4B05BF8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mode_layout.addWidget(self._btn_mode_manual)</w:t>
      </w:r>
    </w:p>
    <w:p w14:paraId="2E2077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mode_layout.addStretch()</w:t>
      </w:r>
    </w:p>
    <w:p w14:paraId="560A52A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self._mode_status_chip = QLabel("")</w:t>
      </w:r>
    </w:p>
    <w:p w14:paraId="5CB1DF6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self._mode_status_chip.setStyleSheet("color: #8f9bad; font-size: 12px;")</w:t>
      </w:r>
    </w:p>
    <w:p w14:paraId="27CC74F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mode_layout.addWidget(self._mode_status_chip)</w:t>
      </w:r>
    </w:p>
    <w:p w14:paraId="3819143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config_layout.addWidget(mode_bar)</w:t>
      </w:r>
    </w:p>
    <w:p w14:paraId="27537764">
      <w:pPr>
        <w:keepLines/>
      </w:pPr>
    </w:p>
    <w:p w14:paraId="040CFFE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# ===== 配置工作区 =====</w:t>
      </w:r>
    </w:p>
    <w:p w14:paraId="2DBB7CE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self._config_stack = QStackedWidget()</w:t>
      </w:r>
    </w:p>
    <w:p w14:paraId="4352BE1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self._agent_panel = AgentConfigPanel(subject_store=self._subject_store, llm_client=self._llm_client)</w:t>
      </w:r>
    </w:p>
    <w:p w14:paraId="7BB1F7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self._config_stack.addWidget(self._agent_panel)</w:t>
      </w:r>
    </w:p>
    <w:p w14:paraId="71CE9C2E">
      <w:pPr>
        <w:keepLines/>
      </w:pPr>
    </w:p>
    <w:p w14:paraId="6C6266C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self.param_panel = ParamPanel()</w:t>
      </w:r>
    </w:p>
    <w:p w14:paraId="7BBE8EF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scroll = QScrollArea()</w:t>
      </w:r>
    </w:p>
    <w:p w14:paraId="7CCCF51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scroll.setObjectName("ManualConfigScroll")</w:t>
      </w:r>
    </w:p>
    <w:p w14:paraId="18560F8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scroll.setWidget(self.param_panel)</w:t>
      </w:r>
    </w:p>
    <w:p w14:paraId="12EFF8C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scroll.setWidgetResizable(True)</w:t>
      </w:r>
    </w:p>
    <w:p w14:paraId="009F3E5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scroll.setFrameShape(QFrame.NoFrame)</w:t>
      </w:r>
    </w:p>
    <w:p w14:paraId="35D2369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self._config_stack.addWidget(scroll)</w:t>
      </w:r>
    </w:p>
    <w:p w14:paraId="43F47AD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config_layout.addWidget(self._config_stack, 1)</w:t>
      </w:r>
    </w:p>
    <w:p w14:paraId="7D978CC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workspace.addWidget(config_area, 1)</w:t>
      </w:r>
    </w:p>
    <w:p w14:paraId="105946F7">
      <w:pPr>
        <w:keepLines/>
      </w:pPr>
    </w:p>
    <w:p w14:paraId="6981F3F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# ===== 右侧配置摘要 =====</w:t>
      </w:r>
    </w:p>
    <w:p w14:paraId="1775016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self._status_bar = QFrame()</w:t>
      </w:r>
    </w:p>
    <w:p w14:paraId="568C5BB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self._status_bar.setObjectName("ConfigSummaryCard")</w:t>
      </w:r>
    </w:p>
    <w:p w14:paraId="47EB0B7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self._status_bar.setFixedWidth(320)</w:t>
      </w:r>
    </w:p>
    <w:p w14:paraId="3ECF116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self._status_bar.setSizePolicy(QSizePolicy.Preferred, QSizePolicy.Preferred)</w:t>
      </w:r>
    </w:p>
    <w:p w14:paraId="192632A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status_layout = QVBoxLayout(self._status_bar)</w:t>
      </w:r>
    </w:p>
    <w:p w14:paraId="25253047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status_layout.setContentsMargins(18, 18, 18, 18)</w:t>
      </w:r>
    </w:p>
    <w:p w14:paraId="1A07142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status_layout.setSpacing(10)</w:t>
      </w:r>
    </w:p>
    <w:p w14:paraId="1C4035A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status_title = QLabel("当前配置")</w:t>
      </w:r>
    </w:p>
    <w:p w14:paraId="764F3A9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status_title.setObjectName("SummaryTitle")</w:t>
      </w:r>
    </w:p>
    <w:p w14:paraId="6EBAE90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status_layout.addWidget(status_title)</w:t>
      </w:r>
    </w:p>
    <w:p w14:paraId="556AD85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self._summary_state_label = QLabel("等待确认")</w:t>
      </w:r>
    </w:p>
    <w:p w14:paraId="1B53227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self._summary_state_label.setObjectName("SummaryState")</w:t>
      </w:r>
    </w:p>
    <w:p w14:paraId="3FED598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status_layout.addWidget(self._summary_state_label)</w:t>
      </w:r>
    </w:p>
    <w:p w14:paraId="4A6904E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summary_section = QLabel("配置摘要")</w:t>
      </w:r>
    </w:p>
    <w:p w14:paraId="0DEEF84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summary_section.setObjectName("SummarySectionLabel")</w:t>
      </w:r>
    </w:p>
    <w:p w14:paraId="49593E2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status_layout.addWidget(summary_section)</w:t>
      </w:r>
    </w:p>
    <w:p w14:paraId="2EC071D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self._summary_label = QLabel("")</w:t>
      </w:r>
    </w:p>
    <w:p w14:paraId="0C303B1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self._summary_label.setObjectName("SummaryText")</w:t>
      </w:r>
    </w:p>
    <w:p w14:paraId="3D92E24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self._summary_label.setWordWrap(True)</w:t>
      </w:r>
    </w:p>
    <w:p w14:paraId="2134C3F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self._summary_label.setAlignment(Qt.AlignTop | Qt.AlignLeft)</w:t>
      </w:r>
    </w:p>
    <w:p w14:paraId="240D141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status_layout.addWidget(self._summary_label)</w:t>
      </w:r>
    </w:p>
    <w:p w14:paraId="1A026100">
      <w:pPr>
        <w:keepLines/>
      </w:pPr>
    </w:p>
    <w:p w14:paraId="2D68A30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filter_row = QFrame()</w:t>
      </w:r>
    </w:p>
    <w:p w14:paraId="13D5666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filter_row.setObjectName("SummaryFilterRow")</w:t>
      </w:r>
    </w:p>
    <w:p w14:paraId="5F01112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filter_layout = QHBoxLayout(filter_row)</w:t>
      </w:r>
    </w:p>
    <w:p w14:paraId="788DA87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filter_layout.setContentsMargins(0, 7, 0, 8)</w:t>
      </w:r>
    </w:p>
    <w:p w14:paraId="4F43AFD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filter_layout.setSpacing(8)</w:t>
      </w:r>
    </w:p>
    <w:p w14:paraId="771E9BF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filter_label = QLabel("滤波参数")</w:t>
      </w:r>
    </w:p>
    <w:p w14:paraId="4A66379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filter_label.setObjectName("SummaryRowLabel")</w:t>
      </w:r>
    </w:p>
    <w:p w14:paraId="62D59BD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filter_layout.addWidget(filter_label)</w:t>
      </w:r>
    </w:p>
    <w:p w14:paraId="5506F29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filter_layout.addStretch(1)</w:t>
      </w:r>
    </w:p>
    <w:p w14:paraId="62E87EA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self._filter_state_label = QLabel("—")</w:t>
      </w:r>
    </w:p>
    <w:p w14:paraId="2E5C224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self._filter_state_label.setObjectName("FilterState")</w:t>
      </w:r>
    </w:p>
    <w:p w14:paraId="23E9758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filter_layout.addWidget(self._filter_state_label)</w:t>
      </w:r>
    </w:p>
    <w:p w14:paraId="679FADB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status_layout.addWidget(filter_row)</w:t>
      </w:r>
    </w:p>
    <w:p w14:paraId="3BD45330">
      <w:pPr>
        <w:keepLines/>
      </w:pPr>
    </w:p>
    <w:p w14:paraId="1B58CB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self._filter_details_label = QLabel("")</w:t>
      </w:r>
    </w:p>
    <w:p w14:paraId="56CEC07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self._filter_details_label.setObjectName("FilterDetails")</w:t>
      </w:r>
    </w:p>
    <w:p w14:paraId="4C1FB8D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self._filter_details_label.setWordWrap(True)</w:t>
      </w:r>
    </w:p>
    <w:p w14:paraId="5523375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self._filter_details_label.hide()</w:t>
      </w:r>
    </w:p>
    <w:p w14:paraId="3FBA77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status_layout.addWidget(self._filter_details_label)</w:t>
      </w:r>
    </w:p>
    <w:p w14:paraId="0585E005">
      <w:pPr>
        <w:keepLines/>
      </w:pPr>
    </w:p>
    <w:p w14:paraId="00C75B8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device_section = QLabel("设备状态")</w:t>
      </w:r>
    </w:p>
    <w:p w14:paraId="13B1D46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device_section.setObjectName("SummarySectionLabel")</w:t>
      </w:r>
    </w:p>
    <w:p w14:paraId="4AC08A6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status_layout.addWidget(device_section)</w:t>
      </w:r>
    </w:p>
    <w:p w14:paraId="2C538324">
      <w:pPr>
        <w:keepLines/>
      </w:pPr>
    </w:p>
    <w:p w14:paraId="627D29C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device_card = QFrame()</w:t>
      </w:r>
    </w:p>
    <w:p w14:paraId="50A9859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device_card.setObjectName("DeviceStatusCard")</w:t>
      </w:r>
    </w:p>
    <w:p w14:paraId="730A57A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device_layout = QVBoxLayout(device_card)</w:t>
      </w:r>
    </w:p>
    <w:p w14:paraId="5766AB6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device_layout.setContentsMargins(0, 2, 0, 0)</w:t>
      </w:r>
    </w:p>
    <w:p w14:paraId="5145107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device_layout.setSpacing(7)</w:t>
      </w:r>
    </w:p>
    <w:p w14:paraId="2D5118A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device_state_row = QHBoxLayout()</w:t>
      </w:r>
    </w:p>
    <w:p w14:paraId="56DB432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device_state_row.setContentsMargins(0, 0, 0, 0)</w:t>
      </w:r>
    </w:p>
    <w:p w14:paraId="378EBEE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self._device_state_label = QLabel("")</w:t>
      </w:r>
    </w:p>
    <w:p w14:paraId="771C5F0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self._device_state_label.setObjectName("DeviceState")</w:t>
      </w:r>
    </w:p>
    <w:p w14:paraId="3E7DD594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device_state_row.addWidget(self._device_state_label)</w:t>
      </w:r>
    </w:p>
    <w:p w14:paraId="7979992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device_state_row.addStretch(1)</w:t>
      </w:r>
    </w:p>
    <w:p w14:paraId="52CE52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self.btn_refresh_led_health = QPushButton("刷新")</w:t>
      </w:r>
    </w:p>
    <w:p w14:paraId="0A12F9F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self.btn_refresh_led_health.setObjectName("DeviceRefreshButton")</w:t>
      </w:r>
    </w:p>
    <w:p w14:paraId="3D8CA0D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self.btn_refresh_led_health.setFixedWidth(72)</w:t>
      </w:r>
    </w:p>
    <w:p w14:paraId="421BAE2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self.btn_refresh_led_health.clicked.connect(</w:t>
      </w:r>
    </w:p>
    <w:p w14:paraId="1C56512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self.led_health_refresh_requested.emit</w:t>
      </w:r>
    </w:p>
    <w:p w14:paraId="096F69C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26C76AB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device_state_row.addWidget(self.btn_refresh_led_health)</w:t>
      </w:r>
    </w:p>
    <w:p w14:paraId="03C5509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device_layout.addLayout(device_state_row)</w:t>
      </w:r>
    </w:p>
    <w:p w14:paraId="46737B7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self._device_meta_label = QLabel("")</w:t>
      </w:r>
    </w:p>
    <w:p w14:paraId="1602AEE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self._device_meta_label.setObjectName("DeviceMeta")</w:t>
      </w:r>
    </w:p>
    <w:p w14:paraId="10F1E1E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self._device_meta_label.setWordWrap(True)</w:t>
      </w:r>
    </w:p>
    <w:p w14:paraId="5983287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device_layout.addWidget(self._device_meta_label)</w:t>
      </w:r>
    </w:p>
    <w:p w14:paraId="6ED91A5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status_layout.addWidget(device_card)</w:t>
      </w:r>
    </w:p>
    <w:p w14:paraId="1E7B696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workspace.addWidget(self._status_bar, 0, Qt.AlignTop)</w:t>
      </w:r>
    </w:p>
    <w:p w14:paraId="5E3A795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layout.addLayout(workspace, 1)</w:t>
      </w:r>
    </w:p>
    <w:p w14:paraId="5CFBE010">
      <w:pPr>
        <w:keepLines/>
      </w:pPr>
    </w:p>
    <w:p w14:paraId="7D4257D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# ===== 准备就绪按钮 =====</w:t>
      </w:r>
    </w:p>
    <w:p w14:paraId="7066A7E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self.btn_ready = QPushButton("进入测试准备")</w:t>
      </w:r>
    </w:p>
    <w:p w14:paraId="6FBED64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self.btn_ready.setObjectName("PrimaryStartButton")</w:t>
      </w:r>
    </w:p>
    <w:p w14:paraId="4DC10CC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self.btn_ready.setFixedWidth(330)</w:t>
      </w:r>
    </w:p>
    <w:p w14:paraId="6EEA4DC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self.btn_ready.clicked.connect(self._on_ready_clicked)</w:t>
      </w:r>
    </w:p>
    <w:p w14:paraId="7A9EFDB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action_layout = QHBoxLayout()</w:t>
      </w:r>
    </w:p>
    <w:p w14:paraId="08FD19A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action_layout.setContentsMargins(0, 0, 0, 0)</w:t>
      </w:r>
    </w:p>
    <w:p w14:paraId="17F413D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action_layout.addStretch(1)</w:t>
      </w:r>
    </w:p>
    <w:p w14:paraId="7B1E16B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action_layout.addWidget(self.btn_ready)</w:t>
      </w:r>
    </w:p>
    <w:p w14:paraId="5213B71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layout.addLayout(action_layout)</w:t>
      </w:r>
    </w:p>
    <w:p w14:paraId="1308563B">
      <w:pPr>
        <w:keepLines/>
      </w:pPr>
    </w:p>
    <w:p w14:paraId="5352EEA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# ===== 连接参数变更 → 更新摘要 =====</w:t>
      </w:r>
    </w:p>
    <w:p w14:paraId="1BA9756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self._agent_panel.config_confirmed.connect(self._on_agent_config_confirmed)</w:t>
      </w:r>
    </w:p>
    <w:p w14:paraId="7E931DC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self._agent_panel.profile_changed.connect(self._sync_profile_update_action)</w:t>
      </w:r>
    </w:p>
    <w:p w14:paraId="322B166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self.param_panel.config_changed.connect(self._on_param_panel_changed)</w:t>
      </w:r>
    </w:p>
    <w:p w14:paraId="4AEC986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self._update_mode_status()</w:t>
      </w:r>
    </w:p>
    <w:p w14:paraId="2DB8EE1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self._update_summary()</w:t>
      </w:r>
    </w:p>
    <w:p w14:paraId="2142829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self.on_device_state("disconnected", "设备未连接")</w:t>
      </w:r>
    </w:p>
    <w:p w14:paraId="6C167CC9">
      <w:pPr>
        <w:keepLines/>
      </w:pPr>
    </w:p>
    <w:p w14:paraId="4906F19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_create_subject_bar(self) -&gt; QFrame:</w:t>
      </w:r>
    </w:p>
    <w:p w14:paraId="5922FFE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frame = QFrame()</w:t>
      </w:r>
    </w:p>
    <w:p w14:paraId="5477CD2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frame.setObjectName("TopSubjectBar")</w:t>
      </w:r>
    </w:p>
    <w:p w14:paraId="2B27D687">
      <w:pPr>
        <w:keepLines/>
      </w:pPr>
    </w:p>
    <w:p w14:paraId="59E9C44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 = QHBoxLayout(frame)</w:t>
      </w:r>
    </w:p>
    <w:p w14:paraId="695A2DA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layout.setContentsMargins(16, 8, 16, 8)</w:t>
      </w:r>
    </w:p>
    <w:p w14:paraId="76DBEFD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layout.setSpacing(10)</w:t>
      </w:r>
    </w:p>
    <w:p w14:paraId="1068C349">
      <w:pPr>
        <w:keepLines/>
      </w:pPr>
    </w:p>
    <w:p w14:paraId="33822E9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label = QLabel("测试对象")</w:t>
      </w:r>
    </w:p>
    <w:p w14:paraId="21BBF52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label.setMinimumWidth(64)</w:t>
      </w:r>
    </w:p>
    <w:p w14:paraId="75FF030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label.setStyleSheet("font-size: 13px; font-weight: 700; color: #eef2f8;")</w:t>
      </w:r>
    </w:p>
    <w:p w14:paraId="14434CB4">
      <w:pPr>
        <w:keepLines/>
      </w:pPr>
    </w:p>
    <w:p w14:paraId="0DA654C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self._subject_search = QLineEdit()</w:t>
      </w:r>
    </w:p>
    <w:p w14:paraId="510CE06F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self._subject_search.setPlaceholderText("搜索姓名")</w:t>
      </w:r>
    </w:p>
    <w:p w14:paraId="027C46D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self._subject_search.setMinimumWidth(160)</w:t>
      </w:r>
    </w:p>
    <w:p w14:paraId="493523E8">
      <w:pPr>
        <w:keepLines/>
      </w:pPr>
    </w:p>
    <w:p w14:paraId="2E97DAF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self._subject_combo = QComboBox()</w:t>
      </w:r>
    </w:p>
    <w:p w14:paraId="51B76A5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self._subject_combo.setMinimumWidth(260)</w:t>
      </w:r>
    </w:p>
    <w:p w14:paraId="0A61D4F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self._subject_combo.setSizePolicy(QSizePolicy.Expanding, QSizePolicy.Fixed)</w:t>
      </w:r>
    </w:p>
    <w:p w14:paraId="14527B13">
      <w:pPr>
        <w:keepLines/>
      </w:pPr>
    </w:p>
    <w:p w14:paraId="1377A1D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identity_label = QLabel("测试身份")</w:t>
      </w:r>
    </w:p>
    <w:p w14:paraId="6F62807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identity_label.setMinimumWidth(64)</w:t>
      </w:r>
    </w:p>
    <w:p w14:paraId="17300C0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identity_label.setStyleSheet(</w:t>
      </w:r>
    </w:p>
    <w:p w14:paraId="6D0A832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"font-size: 13px; font-weight: 700; color: #eef2f8;"</w:t>
      </w:r>
    </w:p>
    <w:p w14:paraId="45BF922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044DE92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self._team_identity_combo = QComboBox()</w:t>
      </w:r>
    </w:p>
    <w:p w14:paraId="1BD1CDC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self._team_identity_combo.setMinimumWidth(180)</w:t>
      </w:r>
    </w:p>
    <w:p w14:paraId="7CFB2FFA">
      <w:pPr>
        <w:keepLines/>
      </w:pPr>
    </w:p>
    <w:p w14:paraId="39F62B3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self._update_subject_profile_btn = QPushButton("更新运动员档案")</w:t>
      </w:r>
    </w:p>
    <w:p w14:paraId="7B3A9C1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self._update_subject_profile_btn.hide()</w:t>
      </w:r>
    </w:p>
    <w:p w14:paraId="4FBF2962">
      <w:pPr>
        <w:keepLines/>
      </w:pPr>
    </w:p>
    <w:p w14:paraId="4011278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btn_new = MPushButton("新建")</w:t>
      </w:r>
    </w:p>
    <w:p w14:paraId="445B4A9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btn_new.setObjectName("SubjectPrimaryButton")</w:t>
      </w:r>
    </w:p>
    <w:p w14:paraId="7A487D5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btn_new.setMinimumWidth(80)</w:t>
      </w:r>
    </w:p>
    <w:p w14:paraId="23860132">
      <w:pPr>
        <w:keepLines/>
      </w:pPr>
    </w:p>
    <w:p w14:paraId="01A8B34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btn_more = MPushButton("更多")</w:t>
      </w:r>
    </w:p>
    <w:p w14:paraId="1CAC2E1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btn_more.setMinimumWidth(80)</w:t>
      </w:r>
    </w:p>
    <w:p w14:paraId="3703BA2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menu = QMenu(btn_more)</w:t>
      </w:r>
    </w:p>
    <w:p w14:paraId="4F70F1C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self._action_load_last_config = menu.addAction("加载上次参数")</w:t>
      </w:r>
    </w:p>
    <w:p w14:paraId="01FCFD3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self._action_history = menu.addAction("历史记录")</w:t>
      </w:r>
    </w:p>
    <w:p w14:paraId="2F94AF2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btn_more.setMenu(menu)</w:t>
      </w:r>
    </w:p>
    <w:p w14:paraId="4116E260">
      <w:pPr>
        <w:keepLines/>
      </w:pPr>
    </w:p>
    <w:p w14:paraId="7480BE8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layout.addWidget(label)</w:t>
      </w:r>
    </w:p>
    <w:p w14:paraId="2438033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layout.addWidget(self._subject_search)</w:t>
      </w:r>
    </w:p>
    <w:p w14:paraId="31A59F1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layout.addWidget(self._subject_combo, 1)</w:t>
      </w:r>
    </w:p>
    <w:p w14:paraId="07C3B19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layout.addWidget(identity_label)</w:t>
      </w:r>
    </w:p>
    <w:p w14:paraId="762CA57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layout.addWidget(self._team_identity_combo)</w:t>
      </w:r>
    </w:p>
    <w:p w14:paraId="2F19128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layout.addWidget(self._update_subject_profile_btn)</w:t>
      </w:r>
    </w:p>
    <w:p w14:paraId="55D4933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layout.addWidget(btn_new)</w:t>
      </w:r>
    </w:p>
    <w:p w14:paraId="58BB384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layout.addWidget(btn_more)</w:t>
      </w:r>
    </w:p>
    <w:p w14:paraId="22585C43">
      <w:pPr>
        <w:keepLines/>
      </w:pPr>
    </w:p>
    <w:p w14:paraId="614324C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self._subject_search.textChanged.connect(self._refresh_subject_results)</w:t>
      </w:r>
    </w:p>
    <w:p w14:paraId="0DF2624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self._subject_combo.currentIndexChanged.connect(self._sync_subject_to_agent)</w:t>
      </w:r>
    </w:p>
    <w:p w14:paraId="29B0C80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self._team_identity_combo.currentIndexChanged.connect(self._on_team_identity_changed)</w:t>
      </w:r>
    </w:p>
    <w:p w14:paraId="16E8C73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self._update_subject_profile_btn.clicked.connect(</w:t>
      </w:r>
    </w:p>
    <w:p w14:paraId="3EA7F40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self._on_update_subject_profile_clicked</w:t>
      </w:r>
    </w:p>
    <w:p w14:paraId="2230BC2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4A4EA9C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btn_new.clicked.connect(self._on_new_subject_clicked)</w:t>
      </w:r>
    </w:p>
    <w:p w14:paraId="3EBD27F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self._action_load_last_config.triggered.connect(self._on_load_last_config_clicked)</w:t>
      </w:r>
    </w:p>
    <w:p w14:paraId="5E2BC3C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self._action_history.triggered.connect(self._on_history_clicked)</w:t>
      </w:r>
    </w:p>
    <w:p w14:paraId="42DDF6E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self._refresh_subject_results()</w:t>
      </w:r>
    </w:p>
    <w:p w14:paraId="111D1E49">
      <w:pPr>
        <w:keepLines/>
      </w:pPr>
    </w:p>
    <w:p w14:paraId="715AE31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frame</w:t>
      </w:r>
    </w:p>
    <w:p w14:paraId="249C02B7">
      <w:pPr>
        <w:keepLines/>
        <w:pageBreakBefore/>
      </w:pPr>
    </w:p>
    <w:p w14:paraId="62C3832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_refresh_subject_results(self, query: str = "") -&gt; None:</w:t>
      </w:r>
    </w:p>
    <w:p w14:paraId="2DCE035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self._subject_store is None or self._subject_combo is None:</w:t>
      </w:r>
    </w:p>
    <w:p w14:paraId="10ABAFD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0418E684">
      <w:pPr>
        <w:keepLines/>
      </w:pPr>
    </w:p>
    <w:p w14:paraId="05419E6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current_id = self._current_subject_id()</w:t>
      </w:r>
    </w:p>
    <w:p w14:paraId="39FD102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self._subject_combo.blockSignals(True)</w:t>
      </w:r>
    </w:p>
    <w:p w14:paraId="2069B2F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self._subject_combo.clear()</w:t>
      </w:r>
    </w:p>
    <w:p w14:paraId="5E9639D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self._subject_combo.addItem("临时测试（通用参数）", None)</w:t>
      </w:r>
    </w:p>
    <w:p w14:paraId="396AAE4C">
      <w:pPr>
        <w:keepLines/>
      </w:pPr>
    </w:p>
    <w:p w14:paraId="4422342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try:</w:t>
      </w:r>
    </w:p>
    <w:p w14:paraId="74BE5C8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results = self._subject_store.search_subjects(query)</w:t>
      </w:r>
    </w:p>
    <w:p w14:paraId="240472E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except Exception:</w:t>
      </w:r>
    </w:p>
    <w:p w14:paraId="29C37DF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log.exception("Failed to search subjects")</w:t>
      </w:r>
    </w:p>
    <w:p w14:paraId="7B3B5AF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self._subject_combo.blockSignals(False)</w:t>
      </w:r>
    </w:p>
    <w:p w14:paraId="3B7E27F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61ED8A68">
      <w:pPr>
        <w:keepLines/>
      </w:pPr>
    </w:p>
    <w:p w14:paraId="150598D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selected_index = 0</w:t>
      </w:r>
    </w:p>
    <w:p w14:paraId="04A710E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 result in results:</w:t>
      </w:r>
    </w:p>
    <w:p w14:paraId="099AC7A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self._subject_combo.addItem(self._format_subject_result(result), result)</w:t>
      </w:r>
    </w:p>
    <w:p w14:paraId="6EE84C1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result.subject.id == current_id:</w:t>
      </w:r>
    </w:p>
    <w:p w14:paraId="2041EF4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selected_index = self._subject_combo.count() - 1</w:t>
      </w:r>
    </w:p>
    <w:p w14:paraId="38312987">
      <w:pPr>
        <w:keepLines/>
      </w:pPr>
    </w:p>
    <w:p w14:paraId="5524D4F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self._subject_combo.setCurrentIndex(selected_index)</w:t>
      </w:r>
    </w:p>
    <w:p w14:paraId="7E296C2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self._subject_combo.blockSignals(False)</w:t>
      </w:r>
    </w:p>
    <w:p w14:paraId="76B9792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self._sync_subject_to_agent()</w:t>
      </w:r>
    </w:p>
    <w:p w14:paraId="4A96A1A9">
      <w:pPr>
        <w:keepLines/>
      </w:pPr>
    </w:p>
    <w:p w14:paraId="27056EB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refresh_subjects(self) -&gt; None:</w:t>
      </w:r>
    </w:p>
    <w:p w14:paraId="52E5C42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query = self._subject_search.text() if self._subject_search is not None else ""</w:t>
      </w:r>
    </w:p>
    <w:p w14:paraId="716E5D5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self._refresh_subject_results(query)</w:t>
      </w:r>
    </w:p>
    <w:p w14:paraId="72D15DB8">
      <w:pPr>
        <w:keepLines/>
      </w:pPr>
    </w:p>
    <w:p w14:paraId="7125BA6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current_subject_result(self) -&gt; SubjectSearchResult | None:</w:t>
      </w:r>
    </w:p>
    <w:p w14:paraId="3C0EC3D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self._current_subject_result()</w:t>
      </w:r>
    </w:p>
    <w:p w14:paraId="1510D1F8">
      <w:pPr>
        <w:keepLines/>
      </w:pPr>
    </w:p>
    <w:p w14:paraId="1DC113F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select_subject(self, subject_id: int) -&gt; bool:</w:t>
      </w:r>
    </w:p>
    <w:p w14:paraId="58B94A0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self._subject_store is None or self._subject_combo is None:</w:t>
      </w:r>
    </w:p>
    <w:p w14:paraId="58EB0F6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False</w:t>
      </w:r>
    </w:p>
    <w:p w14:paraId="26A8024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try:</w:t>
      </w:r>
    </w:p>
    <w:p w14:paraId="55A6821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results = self._subject_store.search_subjects("")</w:t>
      </w:r>
    </w:p>
    <w:p w14:paraId="612C578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except Exception:</w:t>
      </w:r>
    </w:p>
    <w:p w14:paraId="5C15790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log.exception("Failed to select subject")</w:t>
      </w:r>
    </w:p>
    <w:p w14:paraId="3E488AC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False</w:t>
      </w:r>
    </w:p>
    <w:p w14:paraId="182D4FB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 result in results:</w:t>
      </w:r>
    </w:p>
    <w:p w14:paraId="204F1F0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result.subject.id != subject_id:</w:t>
      </w:r>
    </w:p>
    <w:p w14:paraId="7C33956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continue</w:t>
      </w:r>
    </w:p>
    <w:p w14:paraId="17018B7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self._subject_search is not None:</w:t>
      </w:r>
    </w:p>
    <w:p w14:paraId="04759E1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self._subject_search.setText(result.subject.display_name)</w:t>
      </w:r>
    </w:p>
    <w:p w14:paraId="43C5697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self._add_or_select_subject(result)</w:t>
      </w:r>
    </w:p>
    <w:p w14:paraId="7EF6156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self._sync_subject_to_agent()</w:t>
      </w:r>
    </w:p>
    <w:p w14:paraId="6432873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True</w:t>
      </w:r>
    </w:p>
    <w:p w14:paraId="298854E4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False</w:t>
      </w:r>
    </w:p>
    <w:p w14:paraId="418F518F">
      <w:pPr>
        <w:keepLines/>
      </w:pPr>
    </w:p>
    <w:p w14:paraId="2F36F34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_format_subject_result(self, result: SubjectSearchResult) -&gt; str:</w:t>
      </w:r>
    </w:p>
    <w:p w14:paraId="6580181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labels = result.display_labels</w:t>
      </w:r>
    </w:p>
    <w:p w14:paraId="3116836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parts = [result.subject.display_name]</w:t>
      </w:r>
    </w:p>
    <w:p w14:paraId="3044B10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 key in ("Age", "Level", "Focus", "Last test"):</w:t>
      </w:r>
    </w:p>
    <w:p w14:paraId="44B0DFD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value = labels.get(key)</w:t>
      </w:r>
    </w:p>
    <w:p w14:paraId="6BA4D9E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value:</w:t>
      </w:r>
    </w:p>
    <w:p w14:paraId="662D8FD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parts.append(f"{key}: {value}")</w:t>
      </w:r>
    </w:p>
    <w:p w14:paraId="76B6DE4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"  |  ".join(parts)</w:t>
      </w:r>
    </w:p>
    <w:p w14:paraId="2A8EA8FD">
      <w:pPr>
        <w:keepLines/>
      </w:pPr>
    </w:p>
    <w:p w14:paraId="2BFF1CE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_current_subject_result(self) -&gt; SubjectSearchResult | None:</w:t>
      </w:r>
    </w:p>
    <w:p w14:paraId="67F3FFE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self._subject_combo is None:</w:t>
      </w:r>
    </w:p>
    <w:p w14:paraId="4882E87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None</w:t>
      </w:r>
    </w:p>
    <w:p w14:paraId="60BAFDB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data = self._subject_combo.itemData(self._subject_combo.currentIndex(), Qt.UserRole)</w:t>
      </w:r>
    </w:p>
    <w:p w14:paraId="7A8E49D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data if isinstance(data, SubjectSearchResult) else None</w:t>
      </w:r>
    </w:p>
    <w:p w14:paraId="13480120">
      <w:pPr>
        <w:keepLines/>
      </w:pPr>
    </w:p>
    <w:p w14:paraId="14B4937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_current_subject_id(self) -&gt; int | None:</w:t>
      </w:r>
    </w:p>
    <w:p w14:paraId="5203437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result = self._current_subject_result()</w:t>
      </w:r>
    </w:p>
    <w:p w14:paraId="2BD687C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result.subject.id if result else None</w:t>
      </w:r>
    </w:p>
    <w:p w14:paraId="47C94093">
      <w:pPr>
        <w:keepLines/>
      </w:pPr>
    </w:p>
    <w:p w14:paraId="148A103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_on_new_subject_clicked(self) -&gt; None:</w:t>
      </w:r>
    </w:p>
    <w:p w14:paraId="17A0CBB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self._subject_store is None:</w:t>
      </w:r>
    </w:p>
    <w:p w14:paraId="2F488E5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78E38DCD">
      <w:pPr>
        <w:keepLines/>
      </w:pPr>
    </w:p>
    <w:p w14:paraId="60215F8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values = _SubjectDialog.get_values(self, store=self._subject_store)</w:t>
      </w:r>
    </w:p>
    <w:p w14:paraId="7F6340A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values is None:</w:t>
      </w:r>
    </w:p>
    <w:p w14:paraId="102DD6D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0F0D65F9">
      <w:pPr>
        <w:keepLines/>
      </w:pPr>
    </w:p>
    <w:p w14:paraId="179AC86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subject_values = dict(values)</w:t>
      </w:r>
    </w:p>
    <w:p w14:paraId="7C17441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team_ids = subject_values.pop("team_ids", [])</w:t>
      </w:r>
    </w:p>
    <w:p w14:paraId="239AEFE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team_id = team_ids[0] if team_ids else None</w:t>
      </w:r>
    </w:p>
    <w:p w14:paraId="4EB56A4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display_name = subject_values["display_name"]</w:t>
      </w:r>
    </w:p>
    <w:p w14:paraId="276B2481">
      <w:pPr>
        <w:keepLines/>
      </w:pPr>
    </w:p>
    <w:p w14:paraId="2EF9F8F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try:</w:t>
      </w:r>
    </w:p>
    <w:p w14:paraId="69B7E6B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matches = self._subject_store.find_duplicate_subjects(</w:t>
      </w:r>
    </w:p>
    <w:p w14:paraId="41541C9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display_name, subject_values["birth_year"]</w:t>
      </w:r>
    </w:p>
    <w:p w14:paraId="031A362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</w:t>
      </w:r>
    </w:p>
    <w:p w14:paraId="41393A9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matches:</w:t>
      </w:r>
    </w:p>
    <w:p w14:paraId="370DD5C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duplicate_dialog = _DuplicateSubjectDialog(matches, self)</w:t>
      </w:r>
    </w:p>
    <w:p w14:paraId="6CD0E51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if duplicate_dialog.exec_() != QDialog.Accepted:</w:t>
      </w:r>
    </w:p>
    <w:p w14:paraId="1B1C786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return</w:t>
      </w:r>
    </w:p>
    <w:p w14:paraId="2524C28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candidate = duplicate_dialog.selected_result()</w:t>
      </w:r>
    </w:p>
    <w:p w14:paraId="5B9B197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if duplicate_dialog.action == "reuse" and candidate is not None:</w:t>
      </w:r>
    </w:p>
    <w:p w14:paraId="62EC1D5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self._subject_store.restore_subject_and_add_to_team(</w:t>
      </w:r>
    </w:p>
    <w:p w14:paraId="726E45E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candidate.subject.id, team_id</w:t>
      </w:r>
    </w:p>
    <w:p w14:paraId="18FB414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)</w:t>
      </w:r>
    </w:p>
    <w:p w14:paraId="7CFAB2A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subject_id = candidate.subject.id</w:t>
      </w:r>
    </w:p>
    <w:p w14:paraId="3A1EADC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else:</w:t>
      </w:r>
    </w:p>
    <w:p w14:paraId="25AAA33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subject_id = self._subject_store.create_subject(</w:t>
      </w:r>
    </w:p>
    <w:p w14:paraId="590C5DB8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**subject_values, team_id=team_id</w:t>
      </w:r>
    </w:p>
    <w:p w14:paraId="71666BF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)</w:t>
      </w:r>
    </w:p>
    <w:p w14:paraId="738B971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else:</w:t>
      </w:r>
    </w:p>
    <w:p w14:paraId="1B31B44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subject_id = self._subject_store.create_subject(</w:t>
      </w:r>
    </w:p>
    <w:p w14:paraId="2E5A795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**subject_values, team_id=team_id</w:t>
      </w:r>
    </w:p>
    <w:p w14:paraId="6384B4C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)</w:t>
      </w:r>
    </w:p>
    <w:p w14:paraId="4578E60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except Exception as exc:</w:t>
      </w:r>
    </w:p>
    <w:p w14:paraId="5C38BCD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log.exception("Failed to create subject")</w:t>
      </w:r>
    </w:p>
    <w:p w14:paraId="377F84B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QMessageBox.warning(self, "新建受试者", f"创建失败：{exc}")</w:t>
      </w:r>
    </w:p>
    <w:p w14:paraId="5B30D34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6991B9C6">
      <w:pPr>
        <w:keepLines/>
      </w:pPr>
    </w:p>
    <w:p w14:paraId="793717C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try:</w:t>
      </w:r>
    </w:p>
    <w:p w14:paraId="263918A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created = self._find_subject_result(display_name, subject_id)</w:t>
      </w:r>
    </w:p>
    <w:p w14:paraId="765E9B6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except Exception:</w:t>
      </w:r>
    </w:p>
    <w:p w14:paraId="16E52F3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log.exception("Failed to reload created subject")</w:t>
      </w:r>
    </w:p>
    <w:p w14:paraId="199FDD1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created = None</w:t>
      </w:r>
    </w:p>
    <w:p w14:paraId="59E7A840">
      <w:pPr>
        <w:keepLines/>
      </w:pPr>
    </w:p>
    <w:p w14:paraId="3FA6C22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self._subject_search is not None:</w:t>
      </w:r>
    </w:p>
    <w:p w14:paraId="7A05A58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self._subject_search.setText(display_name)</w:t>
      </w:r>
    </w:p>
    <w:p w14:paraId="00B0D50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created is not None:</w:t>
      </w:r>
    </w:p>
    <w:p w14:paraId="419DFF1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self._add_or_select_subject(created)</w:t>
      </w:r>
    </w:p>
    <w:p w14:paraId="79A7801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self._sync_subject_to_agent()</w:t>
      </w:r>
    </w:p>
    <w:p w14:paraId="01F2CBFF">
      <w:pPr>
        <w:keepLines/>
      </w:pPr>
    </w:p>
    <w:p w14:paraId="1BD7D59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_build_new_subject_dialog(</w:t>
      </w:r>
    </w:p>
    <w:p w14:paraId="4E69530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self,</w:t>
      </w:r>
    </w:p>
    <w:p w14:paraId="1C49DF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 -&gt; tuple[QDialog, QLineEdit, QSpinBox, QComboBox]:</w:t>
      </w:r>
    </w:p>
    <w:p w14:paraId="7FD9375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dialog = QDialog(self)</w:t>
      </w:r>
    </w:p>
    <w:p w14:paraId="7D4562F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dialog.setObjectName("NewSubjectDialog")</w:t>
      </w:r>
    </w:p>
    <w:p w14:paraId="5571923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dialog.setWindowTitle("新建受试者")</w:t>
      </w:r>
    </w:p>
    <w:p w14:paraId="77FC678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dialog.setMinimumWidth(380)</w:t>
      </w:r>
    </w:p>
    <w:p w14:paraId="2FFCC9E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dialog.setStyleSheet(NEW_SUBJECT_DIALOG_QSS)</w:t>
      </w:r>
    </w:p>
    <w:p w14:paraId="0EE3619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form = QFormLayout(dialog)</w:t>
      </w:r>
    </w:p>
    <w:p w14:paraId="455AA4D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form.setContentsMargins(20, 20, 20, 20)</w:t>
      </w:r>
    </w:p>
    <w:p w14:paraId="643BDE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form.setHorizontalSpacing(14)</w:t>
      </w:r>
    </w:p>
    <w:p w14:paraId="2764BF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form.setVerticalSpacing(12)</w:t>
      </w:r>
    </w:p>
    <w:p w14:paraId="0A1C16F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form.setFieldGrowthPolicy(QFormLayout.AllNonFixedFieldsGrow)</w:t>
      </w:r>
    </w:p>
    <w:p w14:paraId="274FEBF2">
      <w:pPr>
        <w:keepLines/>
      </w:pPr>
    </w:p>
    <w:p w14:paraId="1841B3D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name_edit = QLineEdit()</w:t>
      </w:r>
    </w:p>
    <w:p w14:paraId="0C0924D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birth_year_spin = QSpinBox()</w:t>
      </w:r>
    </w:p>
    <w:p w14:paraId="145F19E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birth_year_spin.setRange(1900, datetime.now().year)</w:t>
      </w:r>
    </w:p>
    <w:p w14:paraId="044C1EA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birth_year_spin.setValue(1990)</w:t>
      </w:r>
    </w:p>
    <w:p w14:paraId="56B9F420">
      <w:pPr>
        <w:keepLines/>
      </w:pPr>
    </w:p>
    <w:p w14:paraId="172D9B4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level_combo = QComboBox()</w:t>
      </w:r>
    </w:p>
    <w:p w14:paraId="183E97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level_combo.addItems(["beginner", "intermediate", "advanced"])</w:t>
      </w:r>
    </w:p>
    <w:p w14:paraId="7D48E10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level_combo.setCurrentText("intermediate")</w:t>
      </w:r>
    </w:p>
    <w:p w14:paraId="60C40D74">
      <w:pPr>
        <w:keepLines/>
      </w:pPr>
    </w:p>
    <w:p w14:paraId="5344D3B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form.addRow("姓名", name_edit)</w:t>
      </w:r>
    </w:p>
    <w:p w14:paraId="1CAF2AA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form.addRow("出生年份", birth_year_spin)</w:t>
      </w:r>
    </w:p>
    <w:p w14:paraId="0CC1C74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form.addRow("训练水平", level_combo)</w:t>
      </w:r>
    </w:p>
    <w:p w14:paraId="15D3D555">
      <w:pPr>
        <w:keepLines/>
      </w:pPr>
    </w:p>
    <w:p w14:paraId="7BF185B8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buttons = QDialogButtonBox(QDialogButtonBox.Ok | QDialogButtonBox.Cancel)</w:t>
      </w:r>
    </w:p>
    <w:p w14:paraId="27921FE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buttons.accepted.connect(dialog.accept)</w:t>
      </w:r>
    </w:p>
    <w:p w14:paraId="1611462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buttons.rejected.connect(dialog.reject)</w:t>
      </w:r>
    </w:p>
    <w:p w14:paraId="6B31D3B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form.addRow(buttons)</w:t>
      </w:r>
    </w:p>
    <w:p w14:paraId="47218D85">
      <w:pPr>
        <w:keepLines/>
      </w:pPr>
    </w:p>
    <w:p w14:paraId="5F569C3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dialog, name_edit, birth_year_spin, level_combo</w:t>
      </w:r>
    </w:p>
    <w:p w14:paraId="20FCFE8C">
      <w:pPr>
        <w:keepLines/>
      </w:pPr>
    </w:p>
    <w:p w14:paraId="693CCC0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_find_subject_result(</w:t>
      </w:r>
    </w:p>
    <w:p w14:paraId="0C9C929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self, query: str, subject_id: int</w:t>
      </w:r>
    </w:p>
    <w:p w14:paraId="051B0AD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 -&gt; SubjectSearchResult | None:</w:t>
      </w:r>
    </w:p>
    <w:p w14:paraId="3541BF1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self._subject_store is None:</w:t>
      </w:r>
    </w:p>
    <w:p w14:paraId="656913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None</w:t>
      </w:r>
    </w:p>
    <w:p w14:paraId="290D0B4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 result in self._subject_store.search_subjects(query):</w:t>
      </w:r>
    </w:p>
    <w:p w14:paraId="2290013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result.subject.id == subject_id:</w:t>
      </w:r>
    </w:p>
    <w:p w14:paraId="20BB91E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return result</w:t>
      </w:r>
    </w:p>
    <w:p w14:paraId="0D10467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None</w:t>
      </w:r>
    </w:p>
    <w:p w14:paraId="64616EF0">
      <w:pPr>
        <w:keepLines/>
      </w:pPr>
    </w:p>
    <w:p w14:paraId="1BA7DCD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_add_or_select_subject(self, result: SubjectSearchResult) -&gt; None:</w:t>
      </w:r>
    </w:p>
    <w:p w14:paraId="0D4419E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self._subject_combo is None:</w:t>
      </w:r>
    </w:p>
    <w:p w14:paraId="172810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68E332C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 index in range(self._subject_combo.count()):</w:t>
      </w:r>
    </w:p>
    <w:p w14:paraId="255A4E5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data = self._subject_combo.itemData(index, Qt.UserRole)</w:t>
      </w:r>
    </w:p>
    <w:p w14:paraId="0E64BB2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isinstance(data, SubjectSearchResult) and data.subject.id == result.subject.id:</w:t>
      </w:r>
    </w:p>
    <w:p w14:paraId="47110F9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self._subject_combo.setCurrentIndex(index)</w:t>
      </w:r>
    </w:p>
    <w:p w14:paraId="795F838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return</w:t>
      </w:r>
    </w:p>
    <w:p w14:paraId="28041D2E">
      <w:pPr>
        <w:keepLines/>
      </w:pPr>
    </w:p>
    <w:p w14:paraId="13BD353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self._subject_combo.addItem(self._format_subject_result(result), result)</w:t>
      </w:r>
    </w:p>
    <w:p w14:paraId="69B87A2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self._subject_combo.setCurrentIndex(self._subject_combo.count() - 1)</w:t>
      </w:r>
    </w:p>
    <w:p w14:paraId="3A4C1AD1">
      <w:pPr>
        <w:keepLines/>
      </w:pPr>
    </w:p>
    <w:p w14:paraId="6292216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_sync_subject_to_agent(self, *_args) -&gt; None:</w:t>
      </w:r>
    </w:p>
    <w:p w14:paraId="0151893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result = self._current_subject_result()</w:t>
      </w:r>
    </w:p>
    <w:p w14:paraId="4D67128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self._profile_update_baseline = result.subject if result else None</w:t>
      </w:r>
    </w:p>
    <w:p w14:paraId="798CF41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hasattr(self, "_agent_panel"):</w:t>
      </w:r>
    </w:p>
    <w:p w14:paraId="1616AE2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self._agent_panel.set_subject_result(result)</w:t>
      </w:r>
    </w:p>
    <w:p w14:paraId="2381064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self._populate_team_identity_choices(result)</w:t>
      </w:r>
    </w:p>
    <w:p w14:paraId="777211B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self._sync_profile_update_action()</w:t>
      </w:r>
    </w:p>
    <w:p w14:paraId="74B69B3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selected = result is not None</w:t>
      </w:r>
    </w:p>
    <w:p w14:paraId="56C7E0F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self._action_history is not None:</w:t>
      </w:r>
    </w:p>
    <w:p w14:paraId="7BC5933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self._action_history.setEnabled(selected)</w:t>
      </w:r>
    </w:p>
    <w:p w14:paraId="1B41C1F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self._action_load_last_config is not None:</w:t>
      </w:r>
    </w:p>
    <w:p w14:paraId="6BB1125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self._action_load_last_config.setEnabled(selected)</w:t>
      </w:r>
    </w:p>
    <w:p w14:paraId="02413ED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hasattr(self, "_summary_label"):</w:t>
      </w:r>
    </w:p>
    <w:p w14:paraId="34C52AE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self._update_summary()</w:t>
      </w:r>
    </w:p>
    <w:p w14:paraId="167A064E">
      <w:pPr>
        <w:keepLines/>
      </w:pPr>
    </w:p>
    <w:p w14:paraId="6D6D5E7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_populate_team_identity_choices(</w:t>
      </w:r>
    </w:p>
    <w:p w14:paraId="3D8AAB5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self, result: SubjectSearchResult | None</w:t>
      </w:r>
    </w:p>
    <w:p w14:paraId="2F62261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) -&gt; None:</w:t>
      </w:r>
    </w:p>
    <w:p w14:paraId="11569F4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self._team_identity_combo is None:</w:t>
      </w:r>
    </w:p>
    <w:p w14:paraId="6ABC96B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7908083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self._team_identity_combo.blockSignals(True)</w:t>
      </w:r>
    </w:p>
    <w:p w14:paraId="2255A163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try:</w:t>
      </w:r>
    </w:p>
    <w:p w14:paraId="5AAA2DA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self._team_identity_combo.clear()</w:t>
      </w:r>
    </w:p>
    <w:p w14:paraId="23269ED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result is None:</w:t>
      </w:r>
    </w:p>
    <w:p w14:paraId="476EBAA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self._team_identity_combo.addItem(</w:t>
      </w:r>
    </w:p>
    <w:p w14:paraId="5DCC9ED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"不以团队身份测试", _TEAM_IDENTITY_PERSONAL</w:t>
      </w:r>
    </w:p>
    <w:p w14:paraId="25E02CC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)</w:t>
      </w:r>
    </w:p>
    <w:p w14:paraId="432A45B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self._team_identity_combo.setCurrentIndex(0)</w:t>
      </w:r>
    </w:p>
    <w:p w14:paraId="02E5618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self._team_identity_combo.setEnabled(False)</w:t>
      </w:r>
    </w:p>
    <w:p w14:paraId="649D6F5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return</w:t>
      </w:r>
    </w:p>
    <w:p w14:paraId="51A3C51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self._team_identity_combo.addItem(</w:t>
      </w:r>
    </w:p>
    <w:p w14:paraId="78C184C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"请选择本次测试身份", _TEAM_IDENTITY_PLACEHOLDER</w:t>
      </w:r>
    </w:p>
    <w:p w14:paraId="6D9120D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</w:t>
      </w:r>
    </w:p>
    <w:p w14:paraId="1874CCA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try:</w:t>
      </w:r>
    </w:p>
    <w:p w14:paraId="0A138BE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teams = self._subject_store.get_subject_teams(result.subject.id)</w:t>
      </w:r>
    </w:p>
    <w:p w14:paraId="30D5F37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except Exception:</w:t>
      </w:r>
    </w:p>
    <w:p w14:paraId="08DB898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log.exception("Failed to load subject teams")</w:t>
      </w:r>
    </w:p>
    <w:p w14:paraId="1DA3A56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teams = []</w:t>
      </w:r>
    </w:p>
    <w:p w14:paraId="7066C4A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for team in teams:</w:t>
      </w:r>
    </w:p>
    <w:p w14:paraId="77E8E76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self._team_identity_combo.addItem(team.name, team)</w:t>
      </w:r>
    </w:p>
    <w:p w14:paraId="437B36E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self._team_identity_combo.addItem(</w:t>
      </w:r>
    </w:p>
    <w:p w14:paraId="56E2365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"不以团队身份测试", _TEAM_IDENTITY_PERSONAL</w:t>
      </w:r>
    </w:p>
    <w:p w14:paraId="6FB3455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</w:t>
      </w:r>
    </w:p>
    <w:p w14:paraId="6476F01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self._team_identity_combo.setCurrentIndex(0)</w:t>
      </w:r>
    </w:p>
    <w:p w14:paraId="35D0A29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self._team_identity_combo.setEnabled(True)</w:t>
      </w:r>
    </w:p>
    <w:p w14:paraId="321C265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finally:</w:t>
      </w:r>
    </w:p>
    <w:p w14:paraId="4FCB390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self._team_identity_combo.blockSignals(False)</w:t>
      </w:r>
    </w:p>
    <w:p w14:paraId="6391D76F">
      <w:pPr>
        <w:keepLines/>
      </w:pPr>
    </w:p>
    <w:p w14:paraId="21E3DEB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_on_team_identity_changed(self, *_args) -&gt; None:</w:t>
      </w:r>
    </w:p>
    <w:p w14:paraId="2411EFF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self._sync_ready_button()</w:t>
      </w:r>
    </w:p>
    <w:p w14:paraId="0FFE24C6">
      <w:pPr>
        <w:keepLines/>
      </w:pPr>
    </w:p>
    <w:p w14:paraId="47A005A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_selected_team_identity(self) -&gt; tuple[int | None, dict | None] | None:</w:t>
      </w:r>
    </w:p>
    <w:p w14:paraId="1F69DCF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result = self._current_subject_result()</w:t>
      </w:r>
    </w:p>
    <w:p w14:paraId="467106B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result is None:</w:t>
      </w:r>
    </w:p>
    <w:p w14:paraId="5B6C521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None, None</w:t>
      </w:r>
    </w:p>
    <w:p w14:paraId="7889660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self._team_identity_combo is None:</w:t>
      </w:r>
    </w:p>
    <w:p w14:paraId="2706CFD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None</w:t>
      </w:r>
    </w:p>
    <w:p w14:paraId="439D04C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choice = self._team_identity_combo.currentData(Qt.UserRole)</w:t>
      </w:r>
    </w:p>
    <w:p w14:paraId="55ABE7F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isinstance(choice, TeamProfile):</w:t>
      </w:r>
    </w:p>
    <w:p w14:paraId="074F7DF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choice.id, {"id": choice.id, "name": choice.name}</w:t>
      </w:r>
    </w:p>
    <w:p w14:paraId="1760ECE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choice == _TEAM_IDENTITY_PERSONAL:</w:t>
      </w:r>
    </w:p>
    <w:p w14:paraId="4D255DE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None, None</w:t>
      </w:r>
    </w:p>
    <w:p w14:paraId="6F8F361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None</w:t>
      </w:r>
    </w:p>
    <w:p w14:paraId="270F1479">
      <w:pPr>
        <w:keepLines/>
      </w:pPr>
    </w:p>
    <w:p w14:paraId="794D7F1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_current_safe_profile_values(self) -&gt; dict[str, object] | None:</w:t>
      </w:r>
    </w:p>
    <w:p w14:paraId="7619523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baseline = self._profile_update_baseline</w:t>
      </w:r>
    </w:p>
    <w:p w14:paraId="27E00FD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baseline is None:</w:t>
      </w:r>
    </w:p>
    <w:p w14:paraId="7C2E747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None</w:t>
      </w:r>
    </w:p>
    <w:p w14:paraId="7FDBB9F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snapshot = self._agent_panel.current_profile_snapshot()</w:t>
      </w:r>
    </w:p>
    <w:p w14:paraId="06A03BEE">
      <w:pPr>
        <w:keepLines/>
      </w:pPr>
    </w:p>
    <w:p w14:paraId="361D067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def measurement_value(value: object, original: float | None) -&gt; float | None:</w:t>
      </w:r>
    </w:p>
    <w:p w14:paraId="3FC82A05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numeric = float(value)</w:t>
      </w:r>
    </w:p>
    <w:p w14:paraId="3062735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original is None and numeric == 0.0:</w:t>
      </w:r>
    </w:p>
    <w:p w14:paraId="135293C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return None</w:t>
      </w:r>
    </w:p>
    <w:p w14:paraId="36DF6FE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numeric</w:t>
      </w:r>
    </w:p>
    <w:p w14:paraId="22827988">
      <w:pPr>
        <w:keepLines/>
      </w:pPr>
    </w:p>
    <w:p w14:paraId="5DF7E1A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{</w:t>
      </w:r>
    </w:p>
    <w:p w14:paraId="0813914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"height_cm": measurement_value(snapshot["height_cm"], baseline.height_cm),</w:t>
      </w:r>
    </w:p>
    <w:p w14:paraId="6DA105A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"weight_kg": measurement_value(snapshot["weight_kg"], baseline.weight_kg),</w:t>
      </w:r>
    </w:p>
    <w:p w14:paraId="4DDA540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"level": snapshot["level"],</w:t>
      </w:r>
    </w:p>
    <w:p w14:paraId="203208C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"focus_side": snapshot["focus_side"],</w:t>
      </w:r>
    </w:p>
    <w:p w14:paraId="126BD1F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}</w:t>
      </w:r>
    </w:p>
    <w:p w14:paraId="736653CB">
      <w:pPr>
        <w:keepLines/>
      </w:pPr>
    </w:p>
    <w:p w14:paraId="51DF353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_sync_profile_update_action(self, *_args) -&gt; None:</w:t>
      </w:r>
    </w:p>
    <w:p w14:paraId="0B15FFB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self._update_subject_profile_btn is None:</w:t>
      </w:r>
    </w:p>
    <w:p w14:paraId="608DF10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7DADB0F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baseline = self._profile_update_baseline</w:t>
      </w:r>
    </w:p>
    <w:p w14:paraId="5EA1D78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values = self._current_safe_profile_values()</w:t>
      </w:r>
    </w:p>
    <w:p w14:paraId="75096E8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changed = values is not None and any(</w:t>
      </w:r>
    </w:p>
    <w:p w14:paraId="77DE121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values[name] != getattr(baseline, name)</w:t>
      </w:r>
    </w:p>
    <w:p w14:paraId="45836D2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for name in values</w:t>
      </w:r>
    </w:p>
    <w:p w14:paraId="167A8C2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6CD6B32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self._update_subject_profile_btn.setHidden(not changed)</w:t>
      </w:r>
    </w:p>
    <w:p w14:paraId="028B33C3">
      <w:pPr>
        <w:keepLines/>
      </w:pPr>
    </w:p>
    <w:p w14:paraId="00AC3B5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_on_update_subject_profile_clicked(self) -&gt; None:</w:t>
      </w:r>
    </w:p>
    <w:p w14:paraId="4237D9B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baseline = self._profile_update_baseline</w:t>
      </w:r>
    </w:p>
    <w:p w14:paraId="60927C0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values = self._current_safe_profile_values()</w:t>
      </w:r>
    </w:p>
    <w:p w14:paraId="347AA57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baseline is None or values is None or self._subject_store is None:</w:t>
      </w:r>
    </w:p>
    <w:p w14:paraId="5A2AA89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1595266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changes = [</w:t>
      </w:r>
    </w:p>
    <w:p w14:paraId="5298333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("身高", baseline.height_cm, values["height_cm"]),</w:t>
      </w:r>
    </w:p>
    <w:p w14:paraId="3C16193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("体重", baseline.weight_kg, values["weight_kg"]),</w:t>
      </w:r>
    </w:p>
    <w:p w14:paraId="451A9A9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("训练水平", baseline.level, values["level"]),</w:t>
      </w:r>
    </w:p>
    <w:p w14:paraId="3F87A4A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("侧重训练", baseline.focus_side, values["focus_side"]),</w:t>
      </w:r>
    </w:p>
    <w:p w14:paraId="24497EB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]</w:t>
      </w:r>
    </w:p>
    <w:p w14:paraId="44B0C8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changed_lines = [</w:t>
      </w:r>
    </w:p>
    <w:p w14:paraId="0C67BED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f"{label}：{old} → {new}"</w:t>
      </w:r>
    </w:p>
    <w:p w14:paraId="325470A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for label, old, new in changes</w:t>
      </w:r>
    </w:p>
    <w:p w14:paraId="6616692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old != new</w:t>
      </w:r>
    </w:p>
    <w:p w14:paraId="75166F5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]</w:t>
      </w:r>
    </w:p>
    <w:p w14:paraId="19783D6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not changed_lines:</w:t>
      </w:r>
    </w:p>
    <w:p w14:paraId="29CD48D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4EAF55F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answer = QMessageBox.question(</w:t>
      </w:r>
    </w:p>
    <w:p w14:paraId="3364621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self,</w:t>
      </w:r>
    </w:p>
    <w:p w14:paraId="39C1C85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"更新运动员档案",</w:t>
      </w:r>
    </w:p>
    <w:p w14:paraId="31D25D9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"将整体更新运动员档案（不包含出生年份）：\n\n"</w:t>
      </w:r>
    </w:p>
    <w:p w14:paraId="5C0AEE8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+ "\n".join(changed_lines),</w:t>
      </w:r>
    </w:p>
    <w:p w14:paraId="20FFE49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QMessageBox.Yes | QMessageBox.No,</w:t>
      </w:r>
    </w:p>
    <w:p w14:paraId="434034A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QMessageBox.No,</w:t>
      </w:r>
    </w:p>
    <w:p w14:paraId="50BEF8F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403EE49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answer != QMessageBox.Yes:</w:t>
      </w:r>
    </w:p>
    <w:p w14:paraId="5B74CB8C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582D334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try:</w:t>
      </w:r>
    </w:p>
    <w:p w14:paraId="17CD531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self._subject_store.update_subject_from_session_profile(</w:t>
      </w:r>
    </w:p>
    <w:p w14:paraId="532DF81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baseline.id,</w:t>
      </w:r>
    </w:p>
    <w:p w14:paraId="377CE03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height_cm=values["height_cm"],</w:t>
      </w:r>
    </w:p>
    <w:p w14:paraId="0331A79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weight_kg=values["weight_kg"],</w:t>
      </w:r>
    </w:p>
    <w:p w14:paraId="0FB547B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level=values["level"],</w:t>
      </w:r>
    </w:p>
    <w:p w14:paraId="1DFD2A2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focus_side=values["focus_side"],</w:t>
      </w:r>
    </w:p>
    <w:p w14:paraId="2F2BD06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</w:t>
      </w:r>
    </w:p>
    <w:p w14:paraId="0990128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self._profile_update_baseline = self._subject_store.get_subject(baseline.id)</w:t>
      </w:r>
    </w:p>
    <w:p w14:paraId="4A1C284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updated = self._profile_update_baseline</w:t>
      </w:r>
    </w:p>
    <w:p w14:paraId="0701C18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updated is not None and self._subject_combo is not None:</w:t>
      </w:r>
    </w:p>
    <w:p w14:paraId="35F354B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refreshed = self._find_subject_result(updated.display_name, updated.id)</w:t>
      </w:r>
    </w:p>
    <w:p w14:paraId="01589DB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if refreshed is not None:</w:t>
      </w:r>
    </w:p>
    <w:p w14:paraId="68B6E69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index = self._subject_combo.currentIndex()</w:t>
      </w:r>
    </w:p>
    <w:p w14:paraId="5C4D0FB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self._subject_combo.setItemData(index, refreshed, Qt.UserRole)</w:t>
      </w:r>
    </w:p>
    <w:p w14:paraId="0314809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self._subject_combo.setItemText(</w:t>
      </w:r>
    </w:p>
    <w:p w14:paraId="3BF3AB6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    index, self._format_subject_result(refreshed)</w:t>
      </w:r>
    </w:p>
    <w:p w14:paraId="77B9ADD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)</w:t>
      </w:r>
    </w:p>
    <w:p w14:paraId="6EE1DCD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except Exception as exc:</w:t>
      </w:r>
    </w:p>
    <w:p w14:paraId="447D48E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log.exception("Failed to update subject profile from test setup")</w:t>
      </w:r>
    </w:p>
    <w:p w14:paraId="3B4256A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QMessageBox.warning(self, "更新运动员档案", f"更新失败：{exc}")</w:t>
      </w:r>
    </w:p>
    <w:p w14:paraId="5C0F28A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3FBAA4D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self._sync_profile_update_action()</w:t>
      </w:r>
    </w:p>
    <w:p w14:paraId="55A40BAA">
      <w:pPr>
        <w:keepLines/>
      </w:pPr>
    </w:p>
    <w:p w14:paraId="4A0AAFE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_on_history_clicked(self) -&gt; None:</w:t>
      </w:r>
    </w:p>
    <w:p w14:paraId="0DAF9F3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result = self._current_subject_result()</w:t>
      </w:r>
    </w:p>
    <w:p w14:paraId="343B2E9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result is None:</w:t>
      </w:r>
    </w:p>
    <w:p w14:paraId="3C9FA64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QMessageBox.information(self, "历史记录", "请先选择受试者。")</w:t>
      </w:r>
    </w:p>
    <w:p w14:paraId="0B6F44C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55CE868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self.history_requested.emit(result)</w:t>
      </w:r>
    </w:p>
    <w:p w14:paraId="7EBE10E1">
      <w:pPr>
        <w:keepLines/>
      </w:pPr>
    </w:p>
    <w:p w14:paraId="3DCAFEC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_on_load_last_config_clicked(self) -&gt; None:</w:t>
      </w:r>
    </w:p>
    <w:p w14:paraId="0EB6E5E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self._subject_store is None:</w:t>
      </w:r>
    </w:p>
    <w:p w14:paraId="278EFD8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1B40877D">
      <w:pPr>
        <w:keepLines/>
      </w:pPr>
    </w:p>
    <w:p w14:paraId="03C47C1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result = self._current_subject_result()</w:t>
      </w:r>
    </w:p>
    <w:p w14:paraId="765CD89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result is None:</w:t>
      </w:r>
    </w:p>
    <w:p w14:paraId="08C2D24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QMessageBox.information(self, "加载上次参数", "请先选择受试者。")</w:t>
      </w:r>
    </w:p>
    <w:p w14:paraId="6D31B8D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5119F1D9">
      <w:pPr>
        <w:keepLines/>
      </w:pPr>
    </w:p>
    <w:p w14:paraId="7126695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try:</w:t>
      </w:r>
    </w:p>
    <w:p w14:paraId="0772A6F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session = self._subject_store.get_last_session(result.subject.id)</w:t>
      </w:r>
    </w:p>
    <w:p w14:paraId="40ED9C6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except Exception as exc:</w:t>
      </w:r>
    </w:p>
    <w:p w14:paraId="741CE06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log.exception("Failed to load last subject session")</w:t>
      </w:r>
    </w:p>
    <w:p w14:paraId="094B0A5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QMessageBox.warning(self, "加载上次参数", f"读取失败：{exc}")</w:t>
      </w:r>
    </w:p>
    <w:p w14:paraId="47B0FF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1C73A93D">
      <w:pPr>
        <w:keepLines/>
      </w:pPr>
    </w:p>
    <w:p w14:paraId="24F76E6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session is None:</w:t>
      </w:r>
    </w:p>
    <w:p w14:paraId="1C654D3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QMessageBox.information(self, "加载上次参数", "该受试者暂无历史测试。")</w:t>
      </w:r>
    </w:p>
    <w:p w14:paraId="6B41F106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2FC7ED74">
      <w:pPr>
        <w:keepLines/>
      </w:pPr>
    </w:p>
    <w:p w14:paraId="7C557C7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self._set_current_config(session.config, "last_session")</w:t>
      </w:r>
    </w:p>
    <w:p w14:paraId="7D28B0D2">
      <w:pPr>
        <w:keepLines/>
      </w:pPr>
    </w:p>
    <w:p w14:paraId="28FA3D2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load_config_from_history(self, config: AnyTestConfig) -&gt; None:</w:t>
      </w:r>
    </w:p>
    <w:p w14:paraId="4A3875E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self._set_current_config(config, "history")</w:t>
      </w:r>
    </w:p>
    <w:p w14:paraId="5188C62B">
      <w:pPr>
        <w:keepLines/>
      </w:pPr>
    </w:p>
    <w:p w14:paraId="46665B0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_set_config_mode(self, index: int) -&gt; None:</w:t>
      </w:r>
    </w:p>
    <w:p w14:paraId="1A8C68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index == self._config_mode_index:</w:t>
      </w:r>
    </w:p>
    <w:p w14:paraId="1EE9A38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self._btn_mode_agent.setChecked(index == 0)</w:t>
      </w:r>
    </w:p>
    <w:p w14:paraId="31961BF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self._btn_mode_manual.setChecked(index == 1)</w:t>
      </w:r>
    </w:p>
    <w:p w14:paraId="01CE889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16665C9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self._config_mode_index = index</w:t>
      </w:r>
    </w:p>
    <w:p w14:paraId="5162BAD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self._btn_mode_agent.setChecked(index == 0)</w:t>
      </w:r>
    </w:p>
    <w:p w14:paraId="1F5FE11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self._btn_mode_manual.setChecked(index == 1)</w:t>
      </w:r>
    </w:p>
    <w:p w14:paraId="344FFFB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self._update_mode_status()</w:t>
      </w:r>
    </w:p>
    <w:p w14:paraId="273FA8A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self._config_stack.setCurrentIndex(index)</w:t>
      </w:r>
    </w:p>
    <w:p w14:paraId="39F3B95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index == 1:</w:t>
      </w:r>
    </w:p>
    <w:p w14:paraId="45BDE02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self._current_config is not None:</w:t>
      </w:r>
    </w:p>
    <w:p w14:paraId="53C16F7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self._syncing_config_to_panel = True</w:t>
      </w:r>
    </w:p>
    <w:p w14:paraId="0006862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try:</w:t>
      </w:r>
    </w:p>
    <w:p w14:paraId="5CE914E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self.param_panel.set_config(self._current_config)</w:t>
      </w:r>
    </w:p>
    <w:p w14:paraId="759A73F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finally:</w:t>
      </w:r>
    </w:p>
    <w:p w14:paraId="62A0879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self._syncing_config_to_panel = False</w:t>
      </w:r>
    </w:p>
    <w:p w14:paraId="5F1CA87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elif self._current_config is None:</w:t>
      </w:r>
    </w:p>
    <w:p w14:paraId="3584312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self.param_panel.set_test_type(self._agent_panel.current_test_type())</w:t>
      </w:r>
    </w:p>
    <w:p w14:paraId="170EF3C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self._set_current_config(self.param_panel.get_config(), "manual")</w:t>
      </w:r>
    </w:p>
    <w:p w14:paraId="3F1DF576">
      <w:pPr>
        <w:keepLines/>
      </w:pPr>
    </w:p>
    <w:p w14:paraId="51E08CD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_update_mode_status(self) -&gt; None:</w:t>
      </w:r>
    </w:p>
    <w:p w14:paraId="56A72FD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mode = "智能配置" if self._config_mode_index == 0 else "手动配置"</w:t>
      </w:r>
    </w:p>
    <w:p w14:paraId="24FE74A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self._mode_status_chip.setText(f"●  {mode} · 测试准备")</w:t>
      </w:r>
    </w:p>
    <w:p w14:paraId="434E6028">
      <w:pPr>
        <w:keepLines/>
      </w:pPr>
    </w:p>
    <w:p w14:paraId="07ADE1E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_on_agent_config_confirmed(self, config: AnyTestConfig) -&gt; None:</w:t>
      </w:r>
    </w:p>
    <w:p w14:paraId="44A1E54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self._set_current_config(config, "agent")</w:t>
      </w:r>
    </w:p>
    <w:p w14:paraId="1DB33738">
      <w:pPr>
        <w:keepLines/>
      </w:pPr>
    </w:p>
    <w:p w14:paraId="0F6290F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_on_param_panel_changed(self) -&gt; None:</w:t>
      </w:r>
    </w:p>
    <w:p w14:paraId="457C003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self._syncing_config_to_panel:</w:t>
      </w:r>
    </w:p>
    <w:p w14:paraId="6A723D6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2684B96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self._config_mode_index == 1:</w:t>
      </w:r>
    </w:p>
    <w:p w14:paraId="6418828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self._set_current_config(self.param_panel.get_config(), "manual")</w:t>
      </w:r>
    </w:p>
    <w:p w14:paraId="629DB949">
      <w:pPr>
        <w:keepLines/>
      </w:pPr>
    </w:p>
    <w:p w14:paraId="70E0C73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_set_current_config(self, config: AnyTestConfig, source: str) -&gt; None:</w:t>
      </w:r>
    </w:p>
    <w:p w14:paraId="4F40A56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self._current_config = config</w:t>
      </w:r>
    </w:p>
    <w:p w14:paraId="02D20A0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self._config_source = source</w:t>
      </w:r>
    </w:p>
    <w:p w14:paraId="045CEA3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self._config_errors = validate_runtime_config(config)</w:t>
      </w:r>
    </w:p>
    <w:p w14:paraId="57C9A55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source in {"last_session", "history"}:</w:t>
      </w:r>
    </w:p>
    <w:p w14:paraId="6711D95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self._syncing_config_to_panel = True</w:t>
      </w:r>
    </w:p>
    <w:p w14:paraId="5FCF630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try:</w:t>
      </w:r>
    </w:p>
    <w:p w14:paraId="50913AD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self.param_panel.set_config(config)</w:t>
      </w:r>
    </w:p>
    <w:p w14:paraId="09AD69E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finally:</w:t>
      </w:r>
    </w:p>
    <w:p w14:paraId="2A36A87C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self._syncing_config_to_panel = False</w:t>
      </w:r>
    </w:p>
    <w:p w14:paraId="09736BD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self._update_summary()</w:t>
      </w:r>
    </w:p>
    <w:p w14:paraId="12943FB5">
      <w:pPr>
        <w:keepLines/>
      </w:pPr>
    </w:p>
    <w:p w14:paraId="7F4A6B0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_update_summary(self):</w:t>
      </w:r>
    </w:p>
    <w:p w14:paraId="27C875B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"""根据已确认配置更新配置摘要。"""</w:t>
      </w:r>
    </w:p>
    <w:p w14:paraId="75B4D4F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config = self._current_config</w:t>
      </w:r>
    </w:p>
    <w:p w14:paraId="7FB01D6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config is None:</w:t>
      </w:r>
    </w:p>
    <w:p w14:paraId="23A679E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self._summary_label.setText("未确认，请生成建议配置或切换到手动配置。")</w:t>
      </w:r>
    </w:p>
    <w:p w14:paraId="4C790AF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self._summary_state_label.setText("等待确认")</w:t>
      </w:r>
    </w:p>
    <w:p w14:paraId="5B49177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self._filter_state_label.setText("—")</w:t>
      </w:r>
    </w:p>
    <w:p w14:paraId="558A602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self._filter_details_label.clear()</w:t>
      </w:r>
    </w:p>
    <w:p w14:paraId="6B041B8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self._filter_details_label.hide()</w:t>
      </w:r>
    </w:p>
    <w:p w14:paraId="2DD9E7E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self._sync_summary_label_height()</w:t>
      </w:r>
    </w:p>
    <w:p w14:paraId="0120DFE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hasattr(self, "btn_ready"):</w:t>
      </w:r>
    </w:p>
    <w:p w14:paraId="47F0398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self.btn_ready.setEnabled(False)</w:t>
      </w:r>
    </w:p>
    <w:p w14:paraId="5F92147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401E3298">
      <w:pPr>
        <w:keepLines/>
      </w:pPr>
    </w:p>
    <w:p w14:paraId="5C46CD8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source_labels = {</w:t>
      </w:r>
    </w:p>
    <w:p w14:paraId="51CDC0C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"agent": "智能配置",</w:t>
      </w:r>
    </w:p>
    <w:p w14:paraId="0A37FA8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"manual": "手动配置",</w:t>
      </w:r>
    </w:p>
    <w:p w14:paraId="35CF5B9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"last_session": "上次参数",</w:t>
      </w:r>
    </w:p>
    <w:p w14:paraId="7804633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"history": "历史参数",</w:t>
      </w:r>
    </w:p>
    <w:p w14:paraId="0144F36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}</w:t>
      </w:r>
    </w:p>
    <w:p w14:paraId="209BD11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source = source_labels.get(self._config_source or "", "当前配置")</w:t>
      </w:r>
    </w:p>
    <w:p w14:paraId="730E61D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mode = getattr(config, "mode_label", config.test_type)</w:t>
      </w:r>
    </w:p>
    <w:p w14:paraId="48B9207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result = self._current_subject_result()</w:t>
      </w:r>
    </w:p>
    <w:p w14:paraId="613D714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subject_name = result.subject.display_name if result else "临时测试"</w:t>
      </w:r>
    </w:p>
    <w:p w14:paraId="11C282D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parts = [</w:t>
      </w:r>
    </w:p>
    <w:p w14:paraId="4C4EB98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f"测试对象：{subject_name}",</w:t>
      </w:r>
    </w:p>
    <w:p w14:paraId="5F0DACC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f"配置方式：{source}",</w:t>
      </w:r>
    </w:p>
    <w:p w14:paraId="66AC431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f"测试模式：{mode}",</w:t>
      </w:r>
    </w:p>
    <w:p w14:paraId="0517DDB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]</w:t>
      </w:r>
    </w:p>
    <w:p w14:paraId="59470D8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hasattr(config, "start_type"):</w:t>
      </w:r>
    </w:p>
    <w:p w14:paraId="1FD90BF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parts.append(f"启动：{config.start_type}")</w:t>
      </w:r>
    </w:p>
    <w:p w14:paraId="2C933D2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stop_text = config.stop_type</w:t>
      </w:r>
    </w:p>
    <w:p w14:paraId="58F5676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getattr(config, "test_length", None):</w:t>
      </w:r>
    </w:p>
    <w:p w14:paraId="7EEF872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stop_text += f" · {config.test_length}"</w:t>
      </w:r>
    </w:p>
    <w:p w14:paraId="3CB5F29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parts.append(f"停止方式：{stop_text}")</w:t>
      </w:r>
    </w:p>
    <w:p w14:paraId="6AA4D86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getattr(config, "number_of_jumps", None):</w:t>
      </w:r>
    </w:p>
    <w:p w14:paraId="12BE6C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parts.append(f"目标：{config.number_of_jumps} 次")</w:t>
      </w:r>
    </w:p>
    <w:p w14:paraId="0A8C83C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hasattr(config, "treadmill_speed"):</w:t>
      </w:r>
    </w:p>
    <w:p w14:paraId="2F77B11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parts.append(f"跑步机速度：{config.treadmill_speed:g} km/h")</w:t>
      </w:r>
    </w:p>
    <w:p w14:paraId="6443788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hasattr(config, "direction"):</w:t>
      </w:r>
    </w:p>
    <w:p w14:paraId="3F4B422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parts.append(f"行走方向：{config.direction}")</w:t>
      </w:r>
    </w:p>
    <w:p w14:paraId="33CE21D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getattr(config, "metronome_enabled", False):</w:t>
      </w:r>
    </w:p>
    <w:p w14:paraId="304BD2F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parts.append(f"节拍器：{config.metronome_bpm} BPM")</w:t>
      </w:r>
    </w:p>
    <w:p w14:paraId="1CCCF9BE">
      <w:pPr>
        <w:keepLines/>
      </w:pPr>
    </w:p>
    <w:p w14:paraId="76380E6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self._summary_label.setText("\n".join(parts))</w:t>
      </w:r>
    </w:p>
    <w:p w14:paraId="277824B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self._update_filter_summary(config)</w:t>
      </w:r>
    </w:p>
    <w:p w14:paraId="5F75D2C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self._config_errors:</w:t>
      </w:r>
    </w:p>
    <w:p w14:paraId="4E161CC5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self._summary_state_label.setText("配置需要修正")</w:t>
      </w:r>
    </w:p>
    <w:p w14:paraId="712EBF4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self._summary_label.setText(</w:t>
      </w:r>
    </w:p>
    <w:p w14:paraId="293D2AD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self._summary_label.text()</w:t>
      </w:r>
    </w:p>
    <w:p w14:paraId="7B7FFE2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+ "\n\n"</w:t>
      </w:r>
    </w:p>
    <w:p w14:paraId="6894784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+ "\n".join(f"• {error}" for error in self._config_errors)</w:t>
      </w:r>
    </w:p>
    <w:p w14:paraId="26E72DD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</w:t>
      </w:r>
    </w:p>
    <w:p w14:paraId="45970A1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else:</w:t>
      </w:r>
    </w:p>
    <w:p w14:paraId="143B8CA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self._summary_state_label.setText("配置已确认")</w:t>
      </w:r>
    </w:p>
    <w:p w14:paraId="2DA5FF8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self._sync_summary_label_height()</w:t>
      </w:r>
    </w:p>
    <w:p w14:paraId="0099B9F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self._sync_ready_button()</w:t>
      </w:r>
    </w:p>
    <w:p w14:paraId="554AEE7B">
      <w:pPr>
        <w:keepLines/>
      </w:pPr>
    </w:p>
    <w:p w14:paraId="4E44117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_sync_ready_button(self) -&gt; None:</w:t>
      </w:r>
    </w:p>
    <w:p w14:paraId="5974EC8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not hasattr(self, "btn_ready"):</w:t>
      </w:r>
    </w:p>
    <w:p w14:paraId="462C4C6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4AF4613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identity = self._selected_team_identity()</w:t>
      </w:r>
    </w:p>
    <w:p w14:paraId="022EF88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self.btn_ready.setEnabled(</w:t>
      </w:r>
    </w:p>
    <w:p w14:paraId="20E2275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self._current_config is not None</w:t>
      </w:r>
    </w:p>
    <w:p w14:paraId="0FFDA7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and not self._config_errors</w:t>
      </w:r>
    </w:p>
    <w:p w14:paraId="46C5255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and identity is not None</w:t>
      </w:r>
    </w:p>
    <w:p w14:paraId="734156E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7E069E84">
      <w:pPr>
        <w:keepLines/>
      </w:pPr>
    </w:p>
    <w:p w14:paraId="0CEF266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_update_filter_summary(self, config: AnyTestConfig) -&gt; None:</w:t>
      </w:r>
    </w:p>
    <w:p w14:paraId="5735F00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changed = self._changed_filter_values(config)</w:t>
      </w:r>
    </w:p>
    <w:p w14:paraId="2A46EEF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not changed:</w:t>
      </w:r>
    </w:p>
    <w:p w14:paraId="3FE29D7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self._filter_state_label.setText("默认配置")</w:t>
      </w:r>
    </w:p>
    <w:p w14:paraId="3DE96E1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self._filter_state_label.setStyleSheet("")</w:t>
      </w:r>
    </w:p>
    <w:p w14:paraId="441C389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self._filter_details_label.clear()</w:t>
      </w:r>
    </w:p>
    <w:p w14:paraId="2C2D965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self._filter_details_label.hide()</w:t>
      </w:r>
    </w:p>
    <w:p w14:paraId="67A9988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0B529EAF">
      <w:pPr>
        <w:keepLines/>
      </w:pPr>
    </w:p>
    <w:p w14:paraId="081CD66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self._filter_state_label.setText("已修改")</w:t>
      </w:r>
    </w:p>
    <w:p w14:paraId="0B58751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self._filter_state_label.setStyleSheet("color: #ff9a3d;")</w:t>
      </w:r>
    </w:p>
    <w:p w14:paraId="5B1F6CF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self._filter_details_label.setText(</w:t>
      </w:r>
    </w:p>
    <w:p w14:paraId="08B0839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"\n".join(</w:t>
      </w:r>
    </w:p>
    <w:p w14:paraId="37E0966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f"{self._filter_display_name(name)}："</w:t>
      </w:r>
    </w:p>
    <w:p w14:paraId="640D3C9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f"{self._format_filter_value(name, value)}"</w:t>
      </w:r>
    </w:p>
    <w:p w14:paraId="6589C9B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for name, value in changed</w:t>
      </w:r>
    </w:p>
    <w:p w14:paraId="76AFD97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</w:t>
      </w:r>
    </w:p>
    <w:p w14:paraId="7E9818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25BC8C6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self._filter_details_label.show()</w:t>
      </w:r>
    </w:p>
    <w:p w14:paraId="5F30EBB6">
      <w:pPr>
        <w:keepLines/>
      </w:pPr>
    </w:p>
    <w:p w14:paraId="658671A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@staticmethod</w:t>
      </w:r>
    </w:p>
    <w:p w14:paraId="5F5E2C2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_changed_filter_values(config: AnyTestConfig) -&gt; list[tuple[str, object]]:</w:t>
      </w:r>
    </w:p>
    <w:p w14:paraId="5D26582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names = ParamPanel._LAYER3_ORDER.get(config.test_type, ())</w:t>
      </w:r>
    </w:p>
    <w:p w14:paraId="2B374B3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dataclass_fields = getattr(type(config), "__dataclass_fields__", {})</w:t>
      </w:r>
    </w:p>
    <w:p w14:paraId="149D8CE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changed = []</w:t>
      </w:r>
    </w:p>
    <w:p w14:paraId="6583FDB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for name in names:</w:t>
      </w:r>
    </w:p>
    <w:p w14:paraId="63A963A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field = dataclass_fields.get(name)</w:t>
      </w:r>
    </w:p>
    <w:p w14:paraId="4EDBD90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field is None or field.default is MISSING:</w:t>
      </w:r>
    </w:p>
    <w:p w14:paraId="596BE4B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continue</w:t>
      </w:r>
    </w:p>
    <w:p w14:paraId="2AF66624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value = getattr(config, name, MISSING)</w:t>
      </w:r>
    </w:p>
    <w:p w14:paraId="6B18CF7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value is not MISSING and value != field.default:</w:t>
      </w:r>
    </w:p>
    <w:p w14:paraId="1D8DBB0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changed.append((name, value))</w:t>
      </w:r>
    </w:p>
    <w:p w14:paraId="4A86CC2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changed</w:t>
      </w:r>
    </w:p>
    <w:p w14:paraId="5547AAEA">
      <w:pPr>
        <w:keepLines/>
      </w:pPr>
    </w:p>
    <w:p w14:paraId="0DD850B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@staticmethod</w:t>
      </w:r>
    </w:p>
    <w:p w14:paraId="3E34D31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_filter_display_name(name: str) -&gt; str:</w:t>
      </w:r>
    </w:p>
    <w:p w14:paraId="53DA612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{</w:t>
      </w:r>
    </w:p>
    <w:p w14:paraId="5689C89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"min_contact_time": "接触阈值",</w:t>
      </w:r>
    </w:p>
    <w:p w14:paraId="0F0E86E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"min_flight_time": "腾空阈值",</w:t>
      </w:r>
    </w:p>
    <w:p w14:paraId="45C4BE7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"max_flight_time": "最大腾空时间",</w:t>
      </w:r>
    </w:p>
    <w:p w14:paraId="4B56479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"flight_time_review_threshold": "腾空复核阈值",</w:t>
      </w:r>
    </w:p>
    <w:p w14:paraId="0ADE08F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"step_length_calculation": "步长计算方式",</w:t>
      </w:r>
    </w:p>
    <w:p w14:paraId="11D8CA6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"min_step_length": "最小步长",</w:t>
      </w:r>
    </w:p>
    <w:p w14:paraId="0633DDB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"min_gap_between_feet": "两脚最小间距",</w:t>
      </w:r>
    </w:p>
    <w:p w14:paraId="290EA00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"min_foot_length": "最小足长",</w:t>
      </w:r>
    </w:p>
    <w:p w14:paraId="62480AD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"filter_gaitr_in": "GaitR 进入过滤",</w:t>
      </w:r>
    </w:p>
    <w:p w14:paraId="4115D54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"filter_gaitr_out": "GaitR 离开过滤",</w:t>
      </w:r>
    </w:p>
    <w:p w14:paraId="5CB253E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"automatic_data_filter": "自动数据过滤",</w:t>
      </w:r>
    </w:p>
    <w:p w14:paraId="6196F15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}.get(name, name)</w:t>
      </w:r>
    </w:p>
    <w:p w14:paraId="7FA0114F">
      <w:pPr>
        <w:keepLines/>
      </w:pPr>
    </w:p>
    <w:p w14:paraId="47F5086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@staticmethod</w:t>
      </w:r>
    </w:p>
    <w:p w14:paraId="6A235BF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_format_filter_value(name: str, value: object) -&gt; str:</w:t>
      </w:r>
    </w:p>
    <w:p w14:paraId="0BA8EB7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name in {</w:t>
      </w:r>
    </w:p>
    <w:p w14:paraId="330A150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"min_contact_time",</w:t>
      </w:r>
    </w:p>
    <w:p w14:paraId="1407EEB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"min_flight_time",</w:t>
      </w:r>
    </w:p>
    <w:p w14:paraId="121CF95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"max_flight_time",</w:t>
      </w:r>
    </w:p>
    <w:p w14:paraId="2EF7FC5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"flight_time_review_threshold",</w:t>
      </w:r>
    </w:p>
    <w:p w14:paraId="2D8AA55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}:</w:t>
      </w:r>
    </w:p>
    <w:p w14:paraId="2FDC87F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f"{value} ms"</w:t>
      </w:r>
    </w:p>
    <w:p w14:paraId="64EF53F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name in {"min_step_length", "min_gap_between_feet", "min_foot_length"}:</w:t>
      </w:r>
    </w:p>
    <w:p w14:paraId="12DF00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f"{value:g} cm"</w:t>
      </w:r>
    </w:p>
    <w:p w14:paraId="79E90B1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name in {"filter_gaitr_in", "filter_gaitr_out"}:</w:t>
      </w:r>
    </w:p>
    <w:p w14:paraId="47ED8A2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f"{value} LED"</w:t>
      </w:r>
    </w:p>
    <w:p w14:paraId="7633FE7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name == "automatic_data_filter":</w:t>
      </w:r>
    </w:p>
    <w:p w14:paraId="3F82826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 f"{value}%"</w:t>
      </w:r>
    </w:p>
    <w:p w14:paraId="511FCAC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str(value)</w:t>
      </w:r>
    </w:p>
    <w:p w14:paraId="0885BD60">
      <w:pPr>
        <w:keepLines/>
      </w:pPr>
    </w:p>
    <w:p w14:paraId="21E8B3B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on_device_state(self, state: str, message: str = "") -&gt; None:</w:t>
      </w:r>
    </w:p>
    <w:p w14:paraId="7D4DDD7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"""Show device information without gating entry to test preparation."""</w:t>
      </w:r>
    </w:p>
    <w:p w14:paraId="05C5B38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self._device_state = state</w:t>
      </w:r>
    </w:p>
    <w:p w14:paraId="5B51739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self._device_state_message = message</w:t>
      </w:r>
    </w:p>
    <w:p w14:paraId="6FF0CB3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state not in {"connected", "streaming"}:</w:t>
      </w:r>
    </w:p>
    <w:p w14:paraId="036D83D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self._led_health_result = None</w:t>
      </w:r>
    </w:p>
    <w:p w14:paraId="585464B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self._render_device_status()</w:t>
      </w:r>
    </w:p>
    <w:p w14:paraId="713ECB55">
      <w:pPr>
        <w:keepLines/>
      </w:pPr>
    </w:p>
    <w:p w14:paraId="555C0EC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on_led_health(self, result: dict) -&gt; None:</w:t>
      </w:r>
    </w:p>
    <w:p w14:paraId="2E174A0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self._led_health_result = dict(result)</w:t>
      </w:r>
    </w:p>
    <w:p w14:paraId="5488E46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self._render_device_status()</w:t>
      </w:r>
    </w:p>
    <w:p w14:paraId="7B9F3DFC">
      <w:pPr>
        <w:keepLines/>
      </w:pPr>
    </w:p>
    <w:p w14:paraId="2A4CBAF3">
      <w:pPr>
        <w:keepLines/>
        <w:pageBreakBefore/>
      </w:pPr>
      <w:r>
        <w:rPr>
          <w:rFonts w:ascii="Courier New" w:hAnsi="Courier New" w:eastAsia="宋体"/>
          <w:b w:val="0"/>
          <w:color w:val="000000"/>
          <w:sz w:val="16"/>
        </w:rPr>
        <w:t xml:space="preserve">    @staticmethod</w:t>
      </w:r>
    </w:p>
    <w:p w14:paraId="17F5F2D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_format_led_indices(indices: list[int]) -&gt; str:</w:t>
      </w:r>
    </w:p>
    <w:p w14:paraId="227B6FA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values = [str(value) for value in indices[:16]]</w:t>
      </w:r>
    </w:p>
    <w:p w14:paraId="5981CDA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len(indices) &gt; 16:</w:t>
      </w:r>
    </w:p>
    <w:p w14:paraId="103392B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values.append(f"等{len(indices)}个")</w:t>
      </w:r>
    </w:p>
    <w:p w14:paraId="29D9BE1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return "、".join(values)</w:t>
      </w:r>
    </w:p>
    <w:p w14:paraId="5D7A9448">
      <w:pPr>
        <w:keepLines/>
      </w:pPr>
    </w:p>
    <w:p w14:paraId="639BC44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_render_device_status(self) -&gt; None:</w:t>
      </w:r>
    </w:p>
    <w:p w14:paraId="7D48803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state = self._device_state</w:t>
      </w:r>
    </w:p>
    <w:p w14:paraId="70D9AD4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message = self._device_state_message</w:t>
      </w:r>
    </w:p>
    <w:p w14:paraId="3FE8C7E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labels = {</w:t>
      </w:r>
    </w:p>
    <w:p w14:paraId="1A0CD20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"disconnected": ("● 设备未连接", "#8f9bad", "未连接"),</w:t>
      </w:r>
    </w:p>
    <w:p w14:paraId="2BAC4E6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"connecting": ("● 正在连接设备", "#f0a24a", "连接中"),</w:t>
      </w:r>
    </w:p>
    <w:p w14:paraId="6FA04E3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"connected": ("● 设备已连接", "#67c98b", "正常"),</w:t>
      </w:r>
    </w:p>
    <w:p w14:paraId="08A5C60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"streaming": ("● 正在采集", "#67c98b", "正常"),</w:t>
      </w:r>
    </w:p>
    <w:p w14:paraId="4B891B6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"error": ("● 设备异常", "#f06a6a", "异常"),</w:t>
      </w:r>
    </w:p>
    <w:p w14:paraId="054CADD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}</w:t>
      </w:r>
    </w:p>
    <w:p w14:paraId="0C456D2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text, color, communication = labels.get(</w:t>
      </w:r>
    </w:p>
    <w:p w14:paraId="5CCC2B5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state, (message or state, "#8f9bad", message or state)</w:t>
      </w:r>
    </w:p>
    <w:p w14:paraId="5A31A4A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2E85534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health_lines: list[str] = []</w:t>
      </w:r>
    </w:p>
    <w:p w14:paraId="117FEF9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health_status = (self._led_health_result or {}).get("status")</w:t>
      </w:r>
    </w:p>
    <w:p w14:paraId="284DEF6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self.btn_refresh_led_health.setEnabled(</w:t>
      </w:r>
    </w:p>
    <w:p w14:paraId="637F36D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state not in {"connecting", "streaming"}</w:t>
      </w:r>
    </w:p>
    <w:p w14:paraId="676EC1F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and health_status != "checking"</w:t>
      </w:r>
    </w:p>
    <w:p w14:paraId="2855CFC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1BA9CF3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health_status == "checking":</w:t>
      </w:r>
    </w:p>
    <w:p w14:paraId="0870D7A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health_lines.append("LED状态：检测中…")</w:t>
      </w:r>
    </w:p>
    <w:p w14:paraId="046D48F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elif health_status == "warning":</w:t>
      </w:r>
    </w:p>
    <w:p w14:paraId="24E6F6A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color = "#f06a6a"</w:t>
      </w:r>
    </w:p>
    <w:p w14:paraId="2CC0E55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text = "● 设备已连接 · LED异常"</w:t>
      </w:r>
    </w:p>
    <w:p w14:paraId="47C7324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disconnected = self._led_health_result.get("disconnected_leds", [])</w:t>
      </w:r>
    </w:p>
    <w:p w14:paraId="7D7B26E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flickering = self._led_health_result.get("flickering_leds", [])</w:t>
      </w:r>
    </w:p>
    <w:p w14:paraId="094B5B2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disconnected:</w:t>
      </w:r>
    </w:p>
    <w:p w14:paraId="3AEBCF4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health_lines.append(</w:t>
      </w:r>
    </w:p>
    <w:p w14:paraId="5867EFA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"未联通/持续遮挡 LED："</w:t>
      </w:r>
    </w:p>
    <w:p w14:paraId="1B3DC63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+ self._format_led_indices(disconnected)</w:t>
      </w:r>
    </w:p>
    <w:p w14:paraId="4CE816B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)</w:t>
      </w:r>
    </w:p>
    <w:p w14:paraId="418041B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if flickering:</w:t>
      </w:r>
    </w:p>
    <w:p w14:paraId="1E197E7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health_lines.append(</w:t>
      </w:r>
    </w:p>
    <w:p w14:paraId="33D8802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    "闪烁 LED：" + self._format_led_indices(flickering)</w:t>
      </w:r>
    </w:p>
    <w:p w14:paraId="4809620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)</w:t>
      </w:r>
    </w:p>
    <w:p w14:paraId="3E023EE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elif health_status == "insufficient":</w:t>
      </w:r>
    </w:p>
    <w:p w14:paraId="625BC5B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health_lines.append("LED状态：未获取到足够数据，请刷新")</w:t>
      </w:r>
    </w:p>
    <w:p w14:paraId="256780B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self._device_state_label.setText(text)</w:t>
      </w:r>
    </w:p>
    <w:p w14:paraId="3E68EF4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self._device_state_label.setToolTip(message)</w:t>
      </w:r>
    </w:p>
    <w:p w14:paraId="514E111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self._device_state_label.setStyleSheet(f"color: {color};")</w:t>
      </w:r>
    </w:p>
    <w:p w14:paraId="459076D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meta_lines = [f"通信状态：{communication}", "标称采样率：1000 Hz"]</w:t>
      </w:r>
    </w:p>
    <w:p w14:paraId="4CE95E5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meta_lines.extend(health_lines)</w:t>
      </w:r>
    </w:p>
    <w:p w14:paraId="3FF46EF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self._device_meta_label.setText("\n".join(meta_lines))</w:t>
      </w:r>
    </w:p>
    <w:p w14:paraId="3AE09FCF">
      <w:pPr>
        <w:keepLines/>
        <w:pageBreakBefore/>
      </w:pPr>
    </w:p>
    <w:p w14:paraId="50C8EE6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_sync_summary_label_height(self) -&gt; None:</w:t>
      </w:r>
    </w:p>
    <w:p w14:paraId="0E4AF7E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self._summary_label.ensurePolished()</w:t>
      </w:r>
    </w:p>
    <w:p w14:paraId="2FEFFB2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content_width = max(220, self._status_bar.minimumWidth() - 36)</w:t>
      </w:r>
    </w:p>
    <w:p w14:paraId="1B3A44A4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content_height = self._summary_label.heightForWidth(content_width)</w:t>
      </w:r>
    </w:p>
    <w:p w14:paraId="2812172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minimum_height = max(</w:t>
      </w:r>
    </w:p>
    <w:p w14:paraId="6903FCB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content_height,</w:t>
      </w:r>
    </w:p>
    <w:p w14:paraId="79D41ED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self._summary_label.fontMetrics().lineSpacing() * 2,</w:t>
      </w:r>
    </w:p>
    <w:p w14:paraId="16F11C2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446F8E20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self._summary_label.setMinimumHeight(minimum_height)</w:t>
      </w:r>
    </w:p>
    <w:p w14:paraId="205A755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self._summary_label.updateGeometry()</w:t>
      </w:r>
    </w:p>
    <w:p w14:paraId="3A2A08D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self._status_bar.updateGeometry()</w:t>
      </w:r>
    </w:p>
    <w:p w14:paraId="7ED8C6E4">
      <w:pPr>
        <w:keepLines/>
      </w:pPr>
    </w:p>
    <w:p w14:paraId="4A250811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def _on_ready_clicked(self):</w:t>
      </w:r>
    </w:p>
    <w:p w14:paraId="351FA65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"""收集配置并发射信号。"""</w:t>
      </w:r>
    </w:p>
    <w:p w14:paraId="3AFFA13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self._current_config is None:</w:t>
      </w:r>
    </w:p>
    <w:p w14:paraId="19D6858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QMessageBox.information(self, "准备就绪", "请先确认一份测试配置。")</w:t>
      </w:r>
    </w:p>
    <w:p w14:paraId="1950CDE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070E303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self._config_errors = validate_runtime_config(self._current_config)</w:t>
      </w:r>
    </w:p>
    <w:p w14:paraId="107EA4F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self._config_errors:</w:t>
      </w:r>
    </w:p>
    <w:p w14:paraId="5AD4B2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QMessageBox.warning(</w:t>
      </w:r>
    </w:p>
    <w:p w14:paraId="2B832F4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self,</w:t>
      </w:r>
    </w:p>
    <w:p w14:paraId="22C43C2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"配置需要修正",</w:t>
      </w:r>
    </w:p>
    <w:p w14:paraId="4A8BA12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"\n".join(self._config_errors),</w:t>
      </w:r>
    </w:p>
    <w:p w14:paraId="54FFC9A9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</w:t>
      </w:r>
    </w:p>
    <w:p w14:paraId="20474B9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self._update_summary()</w:t>
      </w:r>
    </w:p>
    <w:p w14:paraId="7524C2B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12640CF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config = self._current_config</w:t>
      </w:r>
    </w:p>
    <w:p w14:paraId="46CD7D6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result = self._current_subject_result()</w:t>
      </w:r>
    </w:p>
    <w:p w14:paraId="20F430C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identity = self._selected_team_identity()</w:t>
      </w:r>
    </w:p>
    <w:p w14:paraId="189AB2E5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if identity is None:</w:t>
      </w:r>
    </w:p>
    <w:p w14:paraId="7CC7ACC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QMessageBox.information(self, "准备就绪", "请选择本次测试身份。")</w:t>
      </w:r>
    </w:p>
    <w:p w14:paraId="383C2BB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self._sync_ready_button()</w:t>
      </w:r>
    </w:p>
    <w:p w14:paraId="00E41EA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return</w:t>
      </w:r>
    </w:p>
    <w:p w14:paraId="68B4A96F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team_id, team_snapshot = identity</w:t>
      </w:r>
    </w:p>
    <w:p w14:paraId="1548169A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snapshot = self._agent_panel.current_profile_snapshot()</w:t>
      </w:r>
    </w:p>
    <w:p w14:paraId="168DEC9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snapshot["display_name"] = (</w:t>
      </w:r>
    </w:p>
    <w:p w14:paraId="117F6CC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result.subject.display_name if result else "临时测试"</w:t>
      </w:r>
    </w:p>
    <w:p w14:paraId="1AF696B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p w14:paraId="762848DC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self.ready_signal.emit(</w:t>
      </w:r>
    </w:p>
    <w:p w14:paraId="274FD6A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SessionSetup(</w:t>
      </w:r>
    </w:p>
    <w:p w14:paraId="2F9B136D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config=config,</w:t>
      </w:r>
    </w:p>
    <w:p w14:paraId="6B1CACC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subject_id=result.subject.id if result else None,</w:t>
      </w:r>
    </w:p>
    <w:p w14:paraId="0B08F15E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subject=result.subject if result else None,</w:t>
      </w:r>
    </w:p>
    <w:p w14:paraId="63F6CA98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subject_snapshot=snapshot,</w:t>
      </w:r>
    </w:p>
    <w:p w14:paraId="171BC852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team_id=team_id,</w:t>
      </w:r>
    </w:p>
    <w:p w14:paraId="5D754013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team_snapshot=team_snapshot,</w:t>
      </w:r>
    </w:p>
    <w:p w14:paraId="0ACC7697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    config_source=self._config_source,</w:t>
      </w:r>
    </w:p>
    <w:p w14:paraId="3E3C9F9B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    )</w:t>
      </w:r>
    </w:p>
    <w:p w14:paraId="502E9FA6">
      <w:pPr>
        <w:keepLines/>
      </w:pPr>
      <w:r>
        <w:rPr>
          <w:rFonts w:ascii="Courier New" w:hAnsi="Courier New" w:eastAsia="宋体"/>
          <w:b w:val="0"/>
          <w:color w:val="000000"/>
          <w:sz w:val="16"/>
        </w:rPr>
        <w:t xml:space="preserve">        )</w:t>
      </w:r>
    </w:p>
    <w:sectPr>
      <w:headerReference r:id="rId5" w:type="default"/>
      <w:footerReference r:id="rId6" w:type="default"/>
      <w:pgSz w:w="11906" w:h="16838"/>
      <w:pgMar w:top="964" w:right="850" w:bottom="850" w:left="850" w:header="397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628FA7">
    <w:pPr>
      <w:pStyle w:val="24"/>
      <w:jc w:val="center"/>
    </w:pPr>
    <w:r>
      <w:rPr>
        <w:rFonts w:ascii="宋体" w:hAnsi="宋体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宋体" w:hAnsi="宋体" w:eastAsia="宋体"/>
        <w:b w:val="0"/>
        <w:color w:val="000000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D0D9C">
    <w:pPr>
      <w:pStyle w:val="25"/>
      <w:jc w:val="right"/>
    </w:pPr>
    <w:r>
      <w:rPr>
        <w:rFonts w:ascii="宋体" w:hAnsi="宋体" w:eastAsia="宋体"/>
        <w:b w:val="0"/>
        <w:color w:val="000000"/>
        <w:sz w:val="18"/>
      </w:rPr>
      <w:t>映衡智能步态分析系统 V1.0  源程序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7FE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230" w:lineRule="exact"/>
    </w:pPr>
    <w:rPr>
      <w:rFonts w:ascii="Courier New" w:hAnsi="Courier New" w:eastAsia="宋体" w:cstheme="minorBidi"/>
      <w:color w:val="000000"/>
      <w:sz w:val="1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6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6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160" w:after="160"/>
    </w:pPr>
    <w:rPr>
      <w:rFonts w:asciiTheme="majorHAnsi" w:hAnsiTheme="majorHAnsi" w:eastAsiaTheme="majorEastAsia" w:cstheme="majorBidi"/>
      <w:b/>
      <w:i/>
      <w:iCs/>
      <w:color w:val="000000"/>
      <w:spacing w:val="15"/>
      <w:sz w:val="30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60" w:after="16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李正然</dc:creator>
  <dc:description>generated by python-docx</dc:description>
  <cp:lastModifiedBy>李正然</cp:lastModifiedBy>
  <dcterms:modified xsi:type="dcterms:W3CDTF">2026-09-16T16:29:12Z</dcterms:modified>
  <dc:subject>V1.0</dc:subject>
  <dc:title>映衡智能步态分析系统 源程序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887736E5146074835853AA6A19EDFCDB_42</vt:lpwstr>
  </property>
</Properties>
</file>